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9A5205F"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4ED7DF43"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4A9CE5D4"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0029E3B7" w14:textId="77777777" w:rsidR="00702A96" w:rsidRPr="00C3366C" w:rsidRDefault="00CD1928" w:rsidP="00B654D2">
      <w:pPr>
        <w:topLinePunct/>
        <w:adjustRightInd w:val="0"/>
        <w:snapToGrid w:val="0"/>
        <w:spacing w:line="300" w:lineRule="auto"/>
        <w:jc w:val="center"/>
        <w:rPr>
          <w:rFonts w:ascii="黑体" w:eastAsia="黑体" w:hAnsi="黑体"/>
          <w:sz w:val="36"/>
          <w:szCs w:val="36"/>
        </w:rPr>
      </w:pPr>
      <w:r w:rsidRPr="00C3366C">
        <w:rPr>
          <w:rFonts w:ascii="黑体" w:eastAsia="黑体" w:hAnsi="黑体"/>
          <w:sz w:val="36"/>
          <w:szCs w:val="36"/>
        </w:rPr>
        <w:t>哈尔滨工业大学</w:t>
      </w:r>
    </w:p>
    <w:p w14:paraId="621193F5" w14:textId="77777777" w:rsidR="00702A96" w:rsidRDefault="00702A96" w:rsidP="00B654D2">
      <w:pPr>
        <w:topLinePunct/>
        <w:adjustRightInd w:val="0"/>
        <w:snapToGrid w:val="0"/>
        <w:spacing w:line="300" w:lineRule="auto"/>
        <w:jc w:val="center"/>
        <w:rPr>
          <w:rFonts w:eastAsia="楷体_GB2312"/>
          <w:b/>
          <w:sz w:val="36"/>
          <w:szCs w:val="36"/>
        </w:rPr>
      </w:pPr>
    </w:p>
    <w:p w14:paraId="57660BD9" w14:textId="77777777" w:rsidR="00CD1928" w:rsidRPr="001142A9"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计算机科学与技术学院</w:t>
      </w:r>
      <w:r w:rsidR="00702A96">
        <w:rPr>
          <w:rFonts w:eastAsia="楷体_GB2312" w:hint="eastAsia"/>
          <w:b/>
          <w:sz w:val="36"/>
          <w:szCs w:val="36"/>
        </w:rPr>
        <w:t>/</w:t>
      </w:r>
      <w:r w:rsidR="00702A96">
        <w:rPr>
          <w:rFonts w:eastAsia="楷体_GB2312" w:hint="eastAsia"/>
          <w:b/>
          <w:sz w:val="36"/>
          <w:szCs w:val="36"/>
        </w:rPr>
        <w:t>国家示范性软件学院</w:t>
      </w:r>
    </w:p>
    <w:p w14:paraId="00E17700" w14:textId="77777777" w:rsidR="00702A96" w:rsidRDefault="00A9455B" w:rsidP="00B654D2">
      <w:pPr>
        <w:topLinePunct/>
        <w:adjustRightInd w:val="0"/>
        <w:snapToGrid w:val="0"/>
        <w:spacing w:line="300" w:lineRule="auto"/>
        <w:jc w:val="center"/>
        <w:rPr>
          <w:rFonts w:eastAsia="楷体_GB2312"/>
          <w:b/>
          <w:sz w:val="36"/>
          <w:szCs w:val="36"/>
        </w:rPr>
      </w:pPr>
      <w:r>
        <w:rPr>
          <w:rFonts w:eastAsia="楷体_GB2312"/>
          <w:b/>
          <w:sz w:val="36"/>
          <w:szCs w:val="36"/>
        </w:rPr>
        <w:t>202</w:t>
      </w:r>
      <w:r w:rsidR="00FF0036">
        <w:rPr>
          <w:rFonts w:eastAsia="楷体_GB2312"/>
          <w:b/>
          <w:sz w:val="36"/>
          <w:szCs w:val="36"/>
        </w:rPr>
        <w:t>1</w:t>
      </w:r>
      <w:r w:rsidR="00CD1928" w:rsidRPr="001142A9">
        <w:rPr>
          <w:rFonts w:eastAsia="楷体_GB2312"/>
          <w:b/>
          <w:sz w:val="36"/>
          <w:szCs w:val="36"/>
        </w:rPr>
        <w:t>年秋季学期</w:t>
      </w:r>
    </w:p>
    <w:p w14:paraId="649EF571" w14:textId="77777777" w:rsidR="00317FF7"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《软件</w:t>
      </w:r>
      <w:r w:rsidR="00563A6E" w:rsidRPr="001142A9">
        <w:rPr>
          <w:rFonts w:eastAsia="楷体_GB2312"/>
          <w:b/>
          <w:sz w:val="36"/>
          <w:szCs w:val="36"/>
        </w:rPr>
        <w:t>过程与工具</w:t>
      </w:r>
      <w:r w:rsidRPr="001142A9">
        <w:rPr>
          <w:rFonts w:eastAsia="楷体_GB2312"/>
          <w:b/>
          <w:sz w:val="36"/>
          <w:szCs w:val="36"/>
        </w:rPr>
        <w:t>》</w:t>
      </w:r>
      <w:r w:rsidR="00317FF7">
        <w:rPr>
          <w:rFonts w:eastAsia="楷体_GB2312" w:hint="eastAsia"/>
          <w:b/>
          <w:sz w:val="36"/>
          <w:szCs w:val="36"/>
        </w:rPr>
        <w:t>课程</w:t>
      </w:r>
    </w:p>
    <w:p w14:paraId="413AE3F7" w14:textId="77777777" w:rsidR="00317FF7" w:rsidRDefault="00317FF7" w:rsidP="00B654D2">
      <w:pPr>
        <w:topLinePunct/>
        <w:adjustRightInd w:val="0"/>
        <w:snapToGrid w:val="0"/>
        <w:spacing w:line="300" w:lineRule="auto"/>
        <w:jc w:val="center"/>
        <w:rPr>
          <w:rFonts w:eastAsia="楷体_GB2312"/>
          <w:b/>
          <w:sz w:val="36"/>
          <w:szCs w:val="36"/>
        </w:rPr>
      </w:pPr>
    </w:p>
    <w:p w14:paraId="0B485FF6" w14:textId="77777777" w:rsidR="00CD1928" w:rsidRPr="001142A9" w:rsidRDefault="00317FF7" w:rsidP="00B654D2">
      <w:pPr>
        <w:topLinePunct/>
        <w:adjustRightInd w:val="0"/>
        <w:snapToGrid w:val="0"/>
        <w:spacing w:line="300" w:lineRule="auto"/>
        <w:jc w:val="center"/>
        <w:rPr>
          <w:rFonts w:eastAsia="楷体_GB2312"/>
          <w:b/>
          <w:sz w:val="48"/>
          <w:szCs w:val="48"/>
        </w:rPr>
      </w:pPr>
      <w:r>
        <w:rPr>
          <w:rFonts w:eastAsia="楷体_GB2312" w:hint="eastAsia"/>
          <w:b/>
          <w:sz w:val="36"/>
          <w:szCs w:val="36"/>
        </w:rPr>
        <w:t>实验报告</w:t>
      </w:r>
    </w:p>
    <w:p w14:paraId="7296230D" w14:textId="77777777" w:rsidR="00317FF7" w:rsidRDefault="00317FF7" w:rsidP="00B654D2">
      <w:pPr>
        <w:topLinePunct/>
        <w:adjustRightInd w:val="0"/>
        <w:snapToGrid w:val="0"/>
        <w:spacing w:line="300" w:lineRule="auto"/>
        <w:jc w:val="center"/>
        <w:rPr>
          <w:rFonts w:eastAsia="楷体_GB2312"/>
          <w:b/>
          <w:sz w:val="52"/>
          <w:szCs w:val="52"/>
        </w:rPr>
      </w:pPr>
    </w:p>
    <w:p w14:paraId="04CB9CE4" w14:textId="77777777" w:rsidR="00CD1928" w:rsidRPr="00317FF7" w:rsidRDefault="00A510CF" w:rsidP="00B654D2">
      <w:pPr>
        <w:topLinePunct/>
        <w:adjustRightInd w:val="0"/>
        <w:snapToGrid w:val="0"/>
        <w:spacing w:line="300" w:lineRule="auto"/>
        <w:jc w:val="center"/>
        <w:rPr>
          <w:rFonts w:eastAsia="楷体_GB2312"/>
          <w:b/>
          <w:sz w:val="36"/>
          <w:szCs w:val="36"/>
        </w:rPr>
      </w:pPr>
      <w:r w:rsidRPr="00317FF7">
        <w:rPr>
          <w:rFonts w:eastAsia="楷体_GB2312"/>
          <w:b/>
          <w:sz w:val="36"/>
          <w:szCs w:val="36"/>
        </w:rPr>
        <w:t xml:space="preserve">Lab </w:t>
      </w:r>
      <w:r w:rsidR="00AA5321" w:rsidRPr="00317FF7">
        <w:rPr>
          <w:rFonts w:eastAsia="楷体_GB2312"/>
          <w:b/>
          <w:sz w:val="36"/>
          <w:szCs w:val="36"/>
        </w:rPr>
        <w:t>1</w:t>
      </w:r>
      <w:r w:rsidR="00AA5321" w:rsidRPr="00317FF7">
        <w:rPr>
          <w:rFonts w:eastAsia="楷体_GB2312"/>
          <w:b/>
          <w:sz w:val="36"/>
          <w:szCs w:val="36"/>
        </w:rPr>
        <w:t>：</w:t>
      </w:r>
      <w:r w:rsidR="00563A6E" w:rsidRPr="00317FF7">
        <w:rPr>
          <w:rFonts w:eastAsia="楷体_GB2312"/>
          <w:b/>
          <w:sz w:val="36"/>
          <w:szCs w:val="36"/>
        </w:rPr>
        <w:t>增量模型应用</w:t>
      </w:r>
      <w:r w:rsidR="00563A6E" w:rsidRPr="00317FF7">
        <w:rPr>
          <w:rFonts w:eastAsia="楷体_GB2312"/>
          <w:b/>
          <w:sz w:val="36"/>
          <w:szCs w:val="36"/>
        </w:rPr>
        <w:t>+</w:t>
      </w:r>
      <w:r w:rsidR="00563A6E" w:rsidRPr="00317FF7">
        <w:rPr>
          <w:rFonts w:eastAsia="楷体_GB2312"/>
          <w:b/>
          <w:sz w:val="36"/>
          <w:szCs w:val="36"/>
        </w:rPr>
        <w:t>结对编程实践</w:t>
      </w:r>
    </w:p>
    <w:p w14:paraId="124E915A" w14:textId="77777777" w:rsidR="00CD1928" w:rsidRPr="001142A9" w:rsidRDefault="00CD1928" w:rsidP="00B654D2">
      <w:pPr>
        <w:topLinePunct/>
        <w:adjustRightInd w:val="0"/>
        <w:snapToGrid w:val="0"/>
        <w:spacing w:line="300" w:lineRule="auto"/>
      </w:pPr>
    </w:p>
    <w:p w14:paraId="6B2AD7D9" w14:textId="77777777" w:rsidR="00CD1928" w:rsidRPr="001142A9" w:rsidRDefault="00CD1928" w:rsidP="00B654D2">
      <w:pPr>
        <w:topLinePunct/>
        <w:adjustRightInd w:val="0"/>
        <w:snapToGrid w:val="0"/>
        <w:spacing w:line="300" w:lineRule="auto"/>
      </w:pPr>
    </w:p>
    <w:p w14:paraId="65A79BD6" w14:textId="77777777" w:rsidR="00CD1928" w:rsidRPr="001142A9" w:rsidRDefault="00CD1928" w:rsidP="00B654D2">
      <w:pPr>
        <w:topLinePunct/>
        <w:adjustRightInd w:val="0"/>
        <w:snapToGrid w:val="0"/>
        <w:spacing w:line="300" w:lineRule="auto"/>
      </w:pPr>
    </w:p>
    <w:p w14:paraId="6A125242" w14:textId="77777777" w:rsidR="00CD1928" w:rsidRPr="001142A9" w:rsidRDefault="00CD1928" w:rsidP="00B654D2">
      <w:pPr>
        <w:topLinePunct/>
        <w:adjustRightInd w:val="0"/>
        <w:snapToGrid w:val="0"/>
        <w:spacing w:line="300" w:lineRule="auto"/>
      </w:pPr>
    </w:p>
    <w:p w14:paraId="5BEA8EEF" w14:textId="77777777" w:rsidR="00CD1928" w:rsidRPr="001142A9" w:rsidRDefault="00CD1928" w:rsidP="00B654D2">
      <w:pPr>
        <w:topLinePunct/>
        <w:adjustRightInd w:val="0"/>
        <w:snapToGrid w:val="0"/>
        <w:spacing w:line="300" w:lineRule="auto"/>
      </w:pPr>
    </w:p>
    <w:p w14:paraId="507A4250" w14:textId="77777777" w:rsidR="00CD1928" w:rsidRPr="001142A9" w:rsidRDefault="00CD1928" w:rsidP="00B654D2">
      <w:pPr>
        <w:topLinePunct/>
        <w:adjustRightInd w:val="0"/>
        <w:snapToGrid w:val="0"/>
        <w:spacing w:line="300" w:lineRule="auto"/>
      </w:pPr>
    </w:p>
    <w:p w14:paraId="7D4EC895" w14:textId="77777777" w:rsidR="00CD1928" w:rsidRPr="001142A9" w:rsidRDefault="00CD1928" w:rsidP="00B654D2">
      <w:pPr>
        <w:topLinePunct/>
        <w:adjustRightInd w:val="0"/>
        <w:snapToGrid w:val="0"/>
        <w:spacing w:line="300" w:lineRule="auto"/>
      </w:pPr>
    </w:p>
    <w:p w14:paraId="5271EDF2" w14:textId="77777777" w:rsidR="00491356" w:rsidRPr="001142A9" w:rsidRDefault="00491356" w:rsidP="00B654D2">
      <w:pPr>
        <w:topLinePunct/>
        <w:adjustRightInd w:val="0"/>
        <w:snapToGrid w:val="0"/>
        <w:spacing w:line="300" w:lineRule="auto"/>
      </w:pPr>
    </w:p>
    <w:p w14:paraId="77C23374" w14:textId="77777777" w:rsidR="00491356" w:rsidRPr="001142A9" w:rsidRDefault="00491356" w:rsidP="00B654D2">
      <w:pPr>
        <w:topLinePunct/>
        <w:adjustRightInd w:val="0"/>
        <w:snapToGrid w:val="0"/>
        <w:spacing w:line="300" w:lineRule="auto"/>
      </w:pPr>
    </w:p>
    <w:p w14:paraId="703CE179" w14:textId="77777777" w:rsidR="00491356" w:rsidRPr="001142A9" w:rsidRDefault="00491356" w:rsidP="00B654D2">
      <w:pPr>
        <w:topLinePunct/>
        <w:adjustRightInd w:val="0"/>
        <w:snapToGrid w:val="0"/>
        <w:spacing w:line="300" w:lineRule="auto"/>
      </w:pPr>
    </w:p>
    <w:p w14:paraId="6AA2D45E" w14:textId="77777777" w:rsidR="00CD1928" w:rsidRPr="001142A9" w:rsidRDefault="00CD1928" w:rsidP="00B654D2">
      <w:pPr>
        <w:topLinePunct/>
        <w:adjustRightInd w:val="0"/>
        <w:snapToGrid w:val="0"/>
        <w:spacing w:line="300" w:lineRule="auto"/>
      </w:pPr>
    </w:p>
    <w:p w14:paraId="03BA0C45" w14:textId="77777777" w:rsidR="00CD1928" w:rsidRPr="001142A9" w:rsidRDefault="00CD1928" w:rsidP="00B654D2">
      <w:pPr>
        <w:topLinePunct/>
        <w:adjustRightInd w:val="0"/>
        <w:snapToGrid w:val="0"/>
        <w:spacing w:line="300" w:lineRule="auto"/>
      </w:pPr>
    </w:p>
    <w:p w14:paraId="137558AF" w14:textId="77777777" w:rsidR="00CD1928" w:rsidRPr="001142A9" w:rsidRDefault="00CD1928" w:rsidP="00B654D2">
      <w:pPr>
        <w:topLinePunct/>
        <w:adjustRightInd w:val="0"/>
        <w:snapToGrid w:val="0"/>
        <w:spacing w:line="300" w:lineRule="auto"/>
      </w:pPr>
    </w:p>
    <w:tbl>
      <w:tblPr>
        <w:tblW w:w="0" w:type="auto"/>
        <w:jc w:val="center"/>
        <w:tblLayout w:type="fixed"/>
        <w:tblLook w:val="0000" w:firstRow="0" w:lastRow="0" w:firstColumn="0" w:lastColumn="0" w:noHBand="0" w:noVBand="0"/>
      </w:tblPr>
      <w:tblGrid>
        <w:gridCol w:w="1524"/>
        <w:gridCol w:w="2439"/>
        <w:gridCol w:w="4309"/>
      </w:tblGrid>
      <w:tr w:rsidR="00491356" w:rsidRPr="001142A9" w14:paraId="14134FEB" w14:textId="77777777" w:rsidTr="00E11A15">
        <w:trPr>
          <w:trHeight w:val="318"/>
          <w:jc w:val="center"/>
        </w:trPr>
        <w:tc>
          <w:tcPr>
            <w:tcW w:w="1524" w:type="dxa"/>
          </w:tcPr>
          <w:p w14:paraId="17D7EC19"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姓名</w:t>
            </w:r>
          </w:p>
        </w:tc>
        <w:tc>
          <w:tcPr>
            <w:tcW w:w="2439" w:type="dxa"/>
          </w:tcPr>
          <w:p w14:paraId="5189293D"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学号</w:t>
            </w:r>
          </w:p>
        </w:tc>
        <w:tc>
          <w:tcPr>
            <w:tcW w:w="4309" w:type="dxa"/>
          </w:tcPr>
          <w:p w14:paraId="15FFDECE"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联系方式</w:t>
            </w:r>
          </w:p>
        </w:tc>
      </w:tr>
      <w:tr w:rsidR="00491356" w:rsidRPr="001142A9" w14:paraId="3CB62ABF" w14:textId="77777777" w:rsidTr="00E11A15">
        <w:trPr>
          <w:trHeight w:val="592"/>
          <w:jc w:val="center"/>
        </w:trPr>
        <w:tc>
          <w:tcPr>
            <w:tcW w:w="1524" w:type="dxa"/>
          </w:tcPr>
          <w:p w14:paraId="43ED9DFF" w14:textId="77777777" w:rsidR="00491356" w:rsidRPr="001142A9" w:rsidRDefault="00E11A15" w:rsidP="00B654D2">
            <w:pPr>
              <w:topLinePunct/>
              <w:adjustRightInd w:val="0"/>
              <w:snapToGrid w:val="0"/>
              <w:spacing w:line="300" w:lineRule="auto"/>
              <w:jc w:val="center"/>
              <w:rPr>
                <w:sz w:val="24"/>
                <w:szCs w:val="28"/>
              </w:rPr>
            </w:pPr>
            <w:r>
              <w:rPr>
                <w:rFonts w:hint="eastAsia"/>
                <w:sz w:val="24"/>
                <w:szCs w:val="28"/>
              </w:rPr>
              <w:t>马子豪</w:t>
            </w:r>
          </w:p>
        </w:tc>
        <w:tc>
          <w:tcPr>
            <w:tcW w:w="2439" w:type="dxa"/>
          </w:tcPr>
          <w:p w14:paraId="0DD31F40" w14:textId="77777777" w:rsidR="00491356" w:rsidRPr="001142A9" w:rsidRDefault="00E11A15" w:rsidP="00317FF7">
            <w:pPr>
              <w:topLinePunct/>
              <w:adjustRightInd w:val="0"/>
              <w:snapToGrid w:val="0"/>
              <w:spacing w:line="300" w:lineRule="auto"/>
              <w:jc w:val="center"/>
              <w:rPr>
                <w:sz w:val="24"/>
                <w:szCs w:val="28"/>
              </w:rPr>
            </w:pPr>
            <w:r>
              <w:rPr>
                <w:sz w:val="24"/>
                <w:szCs w:val="28"/>
              </w:rPr>
              <w:t>1190200908</w:t>
            </w:r>
          </w:p>
        </w:tc>
        <w:tc>
          <w:tcPr>
            <w:tcW w:w="4309" w:type="dxa"/>
          </w:tcPr>
          <w:p w14:paraId="77628508" w14:textId="77777777" w:rsidR="00E11A15" w:rsidRDefault="00A510CF" w:rsidP="00B654D2">
            <w:pPr>
              <w:topLinePunct/>
              <w:adjustRightInd w:val="0"/>
              <w:snapToGrid w:val="0"/>
              <w:spacing w:line="300" w:lineRule="auto"/>
              <w:jc w:val="center"/>
              <w:rPr>
                <w:sz w:val="24"/>
                <w:szCs w:val="28"/>
              </w:rPr>
            </w:pPr>
            <w:r w:rsidRPr="001142A9">
              <w:rPr>
                <w:sz w:val="24"/>
                <w:szCs w:val="28"/>
              </w:rPr>
              <w:t>Email/</w:t>
            </w:r>
            <w:r w:rsidRPr="001142A9">
              <w:rPr>
                <w:sz w:val="24"/>
                <w:szCs w:val="28"/>
              </w:rPr>
              <w:t>手机号码</w:t>
            </w:r>
            <w:r w:rsidR="00E11A15">
              <w:rPr>
                <w:rFonts w:hint="eastAsia"/>
                <w:sz w:val="24"/>
                <w:szCs w:val="28"/>
              </w:rPr>
              <w:t>:</w:t>
            </w:r>
          </w:p>
          <w:p w14:paraId="1996793F" w14:textId="77777777" w:rsidR="00491356" w:rsidRPr="001142A9" w:rsidRDefault="00E11A15" w:rsidP="00B654D2">
            <w:pPr>
              <w:topLinePunct/>
              <w:adjustRightInd w:val="0"/>
              <w:snapToGrid w:val="0"/>
              <w:spacing w:line="300" w:lineRule="auto"/>
              <w:jc w:val="center"/>
              <w:rPr>
                <w:sz w:val="24"/>
                <w:szCs w:val="28"/>
              </w:rPr>
            </w:pPr>
            <w:r>
              <w:rPr>
                <w:sz w:val="24"/>
                <w:szCs w:val="28"/>
              </w:rPr>
              <w:t>1980209714</w:t>
            </w:r>
            <w:r>
              <w:rPr>
                <w:rFonts w:hint="eastAsia"/>
                <w:sz w:val="24"/>
                <w:szCs w:val="28"/>
              </w:rPr>
              <w:t>@qq</w:t>
            </w:r>
            <w:r>
              <w:rPr>
                <w:sz w:val="24"/>
                <w:szCs w:val="28"/>
              </w:rPr>
              <w:t>.com/18804608022</w:t>
            </w:r>
          </w:p>
        </w:tc>
      </w:tr>
      <w:tr w:rsidR="00E11A15" w:rsidRPr="001142A9" w14:paraId="09169C3C" w14:textId="77777777" w:rsidTr="00E11A15">
        <w:trPr>
          <w:trHeight w:val="282"/>
          <w:jc w:val="center"/>
        </w:trPr>
        <w:tc>
          <w:tcPr>
            <w:tcW w:w="1524" w:type="dxa"/>
          </w:tcPr>
          <w:p w14:paraId="3392B874" w14:textId="77777777" w:rsidR="00E11A15" w:rsidRDefault="00E11A15" w:rsidP="00B654D2">
            <w:pPr>
              <w:topLinePunct/>
              <w:adjustRightInd w:val="0"/>
              <w:snapToGrid w:val="0"/>
              <w:spacing w:line="300" w:lineRule="auto"/>
              <w:jc w:val="center"/>
              <w:rPr>
                <w:sz w:val="24"/>
                <w:szCs w:val="28"/>
              </w:rPr>
            </w:pPr>
          </w:p>
        </w:tc>
        <w:tc>
          <w:tcPr>
            <w:tcW w:w="2439" w:type="dxa"/>
          </w:tcPr>
          <w:p w14:paraId="1EBB1688" w14:textId="77777777" w:rsidR="00E11A15" w:rsidRDefault="00E11A15" w:rsidP="00317FF7">
            <w:pPr>
              <w:topLinePunct/>
              <w:adjustRightInd w:val="0"/>
              <w:snapToGrid w:val="0"/>
              <w:spacing w:line="300" w:lineRule="auto"/>
              <w:jc w:val="center"/>
              <w:rPr>
                <w:sz w:val="24"/>
                <w:szCs w:val="28"/>
              </w:rPr>
            </w:pPr>
          </w:p>
        </w:tc>
        <w:tc>
          <w:tcPr>
            <w:tcW w:w="4309" w:type="dxa"/>
          </w:tcPr>
          <w:p w14:paraId="0A5C1176" w14:textId="77777777" w:rsidR="00E11A15" w:rsidRPr="001142A9" w:rsidRDefault="00E11A15" w:rsidP="00B654D2">
            <w:pPr>
              <w:topLinePunct/>
              <w:adjustRightInd w:val="0"/>
              <w:snapToGrid w:val="0"/>
              <w:spacing w:line="300" w:lineRule="auto"/>
              <w:jc w:val="center"/>
              <w:rPr>
                <w:sz w:val="24"/>
                <w:szCs w:val="28"/>
              </w:rPr>
            </w:pPr>
          </w:p>
        </w:tc>
      </w:tr>
      <w:tr w:rsidR="00317FF7" w:rsidRPr="001142A9" w14:paraId="6A7C7102" w14:textId="77777777" w:rsidTr="00E11A15">
        <w:trPr>
          <w:trHeight w:val="309"/>
          <w:jc w:val="center"/>
        </w:trPr>
        <w:tc>
          <w:tcPr>
            <w:tcW w:w="1524" w:type="dxa"/>
          </w:tcPr>
          <w:p w14:paraId="43745E66" w14:textId="58CF2A7C" w:rsidR="00317FF7" w:rsidRPr="001142A9" w:rsidRDefault="009C4D3A" w:rsidP="00317FF7">
            <w:pPr>
              <w:topLinePunct/>
              <w:adjustRightInd w:val="0"/>
              <w:snapToGrid w:val="0"/>
              <w:spacing w:line="300" w:lineRule="auto"/>
              <w:jc w:val="center"/>
              <w:rPr>
                <w:sz w:val="24"/>
                <w:szCs w:val="28"/>
              </w:rPr>
            </w:pPr>
            <w:r>
              <w:rPr>
                <w:rFonts w:hint="eastAsia"/>
                <w:sz w:val="24"/>
                <w:szCs w:val="28"/>
              </w:rPr>
              <w:t>吴雄涛</w:t>
            </w:r>
          </w:p>
        </w:tc>
        <w:tc>
          <w:tcPr>
            <w:tcW w:w="2439" w:type="dxa"/>
          </w:tcPr>
          <w:p w14:paraId="62563629" w14:textId="15BF9323" w:rsidR="00317FF7" w:rsidRPr="001142A9" w:rsidRDefault="007A299C" w:rsidP="00317FF7">
            <w:pPr>
              <w:topLinePunct/>
              <w:adjustRightInd w:val="0"/>
              <w:snapToGrid w:val="0"/>
              <w:spacing w:line="300" w:lineRule="auto"/>
              <w:jc w:val="center"/>
              <w:rPr>
                <w:sz w:val="24"/>
                <w:szCs w:val="28"/>
              </w:rPr>
            </w:pPr>
            <w:r>
              <w:rPr>
                <w:sz w:val="24"/>
                <w:szCs w:val="28"/>
              </w:rPr>
              <w:t>1</w:t>
            </w:r>
            <w:r w:rsidR="009C4D3A">
              <w:rPr>
                <w:sz w:val="24"/>
                <w:szCs w:val="28"/>
              </w:rPr>
              <w:t>190200626</w:t>
            </w:r>
          </w:p>
        </w:tc>
        <w:tc>
          <w:tcPr>
            <w:tcW w:w="4309" w:type="dxa"/>
          </w:tcPr>
          <w:p w14:paraId="4594F2FA" w14:textId="77777777" w:rsidR="00317FF7" w:rsidRDefault="00317FF7" w:rsidP="00317FF7">
            <w:pPr>
              <w:topLinePunct/>
              <w:adjustRightInd w:val="0"/>
              <w:snapToGrid w:val="0"/>
              <w:spacing w:line="300" w:lineRule="auto"/>
              <w:jc w:val="center"/>
              <w:rPr>
                <w:sz w:val="24"/>
                <w:szCs w:val="28"/>
              </w:rPr>
            </w:pPr>
            <w:r w:rsidRPr="001142A9">
              <w:rPr>
                <w:sz w:val="24"/>
                <w:szCs w:val="28"/>
              </w:rPr>
              <w:t>Email/</w:t>
            </w:r>
            <w:r w:rsidRPr="001142A9">
              <w:rPr>
                <w:sz w:val="24"/>
                <w:szCs w:val="28"/>
              </w:rPr>
              <w:t>手机号码</w:t>
            </w:r>
            <w:r w:rsidR="009C4D3A">
              <w:rPr>
                <w:rFonts w:hint="eastAsia"/>
                <w:sz w:val="24"/>
                <w:szCs w:val="28"/>
              </w:rPr>
              <w:t>:</w:t>
            </w:r>
          </w:p>
          <w:p w14:paraId="2068AB32" w14:textId="63AA4296" w:rsidR="009C4D3A" w:rsidRPr="001142A9" w:rsidRDefault="009C4D3A" w:rsidP="00317FF7">
            <w:pPr>
              <w:topLinePunct/>
              <w:adjustRightInd w:val="0"/>
              <w:snapToGrid w:val="0"/>
              <w:spacing w:line="300" w:lineRule="auto"/>
              <w:jc w:val="center"/>
              <w:rPr>
                <w:sz w:val="24"/>
                <w:szCs w:val="28"/>
              </w:rPr>
            </w:pPr>
            <w:r>
              <w:rPr>
                <w:rFonts w:hint="eastAsia"/>
                <w:sz w:val="24"/>
                <w:szCs w:val="28"/>
              </w:rPr>
              <w:t>1</w:t>
            </w:r>
            <w:r>
              <w:rPr>
                <w:sz w:val="24"/>
                <w:szCs w:val="28"/>
              </w:rPr>
              <w:t>368958396</w:t>
            </w:r>
            <w:r>
              <w:rPr>
                <w:rFonts w:hint="eastAsia"/>
                <w:sz w:val="24"/>
                <w:szCs w:val="28"/>
              </w:rPr>
              <w:t>@qq</w:t>
            </w:r>
            <w:r>
              <w:rPr>
                <w:sz w:val="24"/>
                <w:szCs w:val="28"/>
              </w:rPr>
              <w:t>.com/19825226985</w:t>
            </w:r>
          </w:p>
        </w:tc>
      </w:tr>
    </w:tbl>
    <w:p w14:paraId="43083D62" w14:textId="77777777" w:rsidR="00CD1928" w:rsidRPr="001142A9" w:rsidRDefault="00CD1928" w:rsidP="00B654D2">
      <w:pPr>
        <w:topLinePunct/>
        <w:adjustRightInd w:val="0"/>
        <w:snapToGrid w:val="0"/>
        <w:spacing w:line="300" w:lineRule="auto"/>
      </w:pPr>
    </w:p>
    <w:p w14:paraId="2E27A268" w14:textId="77777777" w:rsidR="00CD1928" w:rsidRPr="001142A9" w:rsidRDefault="00CD1928" w:rsidP="00B654D2">
      <w:pPr>
        <w:topLinePunct/>
        <w:adjustRightInd w:val="0"/>
        <w:snapToGrid w:val="0"/>
        <w:spacing w:line="300" w:lineRule="auto"/>
      </w:pPr>
    </w:p>
    <w:p w14:paraId="418E4666" w14:textId="77777777" w:rsidR="00CD1928" w:rsidRPr="001142A9" w:rsidRDefault="00CD1928" w:rsidP="00B654D2">
      <w:pPr>
        <w:topLinePunct/>
        <w:adjustRightInd w:val="0"/>
        <w:snapToGrid w:val="0"/>
        <w:spacing w:line="300" w:lineRule="auto"/>
      </w:pPr>
    </w:p>
    <w:p w14:paraId="0A2F9000" w14:textId="77777777" w:rsidR="00CD1928" w:rsidRPr="001142A9" w:rsidRDefault="00CD1928" w:rsidP="00B654D2">
      <w:pPr>
        <w:topLinePunct/>
        <w:adjustRightInd w:val="0"/>
        <w:snapToGrid w:val="0"/>
        <w:spacing w:line="300" w:lineRule="auto"/>
        <w:sectPr w:rsidR="00CD1928" w:rsidRPr="001142A9">
          <w:headerReference w:type="default" r:id="rId8"/>
          <w:footerReference w:type="even" r:id="rId9"/>
          <w:pgSz w:w="11906" w:h="16838"/>
          <w:pgMar w:top="1440" w:right="1800" w:bottom="1440" w:left="1800" w:header="851" w:footer="992" w:gutter="0"/>
          <w:pgNumType w:fmt="upperRoman" w:start="1"/>
          <w:cols w:space="720"/>
          <w:docGrid w:type="lines" w:linePitch="312"/>
        </w:sectPr>
      </w:pPr>
    </w:p>
    <w:p w14:paraId="5DB3F46A" w14:textId="77777777" w:rsidR="00CD1928" w:rsidRPr="001142A9" w:rsidRDefault="00CD1928" w:rsidP="00B654D2">
      <w:pPr>
        <w:topLinePunct/>
        <w:adjustRightInd w:val="0"/>
        <w:snapToGrid w:val="0"/>
        <w:spacing w:line="300" w:lineRule="auto"/>
        <w:jc w:val="center"/>
        <w:rPr>
          <w:rFonts w:eastAsia="黑体"/>
          <w:sz w:val="32"/>
          <w:szCs w:val="32"/>
        </w:rPr>
      </w:pPr>
      <w:bookmarkStart w:id="0" w:name="_Toc258511372"/>
      <w:r w:rsidRPr="001142A9">
        <w:rPr>
          <w:rFonts w:eastAsia="黑体"/>
          <w:sz w:val="32"/>
          <w:szCs w:val="32"/>
        </w:rPr>
        <w:lastRenderedPageBreak/>
        <w:t>目</w:t>
      </w:r>
      <w:r w:rsidRPr="001142A9">
        <w:rPr>
          <w:rFonts w:eastAsia="黑体"/>
          <w:sz w:val="32"/>
          <w:szCs w:val="32"/>
        </w:rPr>
        <w:t xml:space="preserve">  </w:t>
      </w:r>
      <w:r w:rsidRPr="001142A9">
        <w:rPr>
          <w:rFonts w:eastAsia="黑体"/>
          <w:sz w:val="32"/>
          <w:szCs w:val="32"/>
        </w:rPr>
        <w:t>录</w:t>
      </w:r>
      <w:bookmarkEnd w:id="0"/>
    </w:p>
    <w:p w14:paraId="5BB46AFC" w14:textId="77777777" w:rsidR="00CD1624" w:rsidRPr="000B42C9" w:rsidRDefault="00E535D2">
      <w:pPr>
        <w:pStyle w:val="13"/>
        <w:tabs>
          <w:tab w:val="right" w:leader="dot" w:pos="8296"/>
        </w:tabs>
        <w:rPr>
          <w:rFonts w:ascii="等线" w:eastAsia="等线" w:hAnsi="等线"/>
          <w:noProof/>
          <w:sz w:val="21"/>
          <w:szCs w:val="22"/>
        </w:rPr>
      </w:pPr>
      <w:r w:rsidRPr="001142A9">
        <w:rPr>
          <w:color w:val="FF0000"/>
        </w:rPr>
        <w:fldChar w:fldCharType="begin"/>
      </w:r>
      <w:r w:rsidRPr="001142A9">
        <w:rPr>
          <w:color w:val="FF0000"/>
        </w:rPr>
        <w:instrText xml:space="preserve"> TOC \o "1-4" \h \z \u </w:instrText>
      </w:r>
      <w:r w:rsidRPr="001142A9">
        <w:rPr>
          <w:color w:val="FF0000"/>
        </w:rPr>
        <w:fldChar w:fldCharType="separate"/>
      </w:r>
      <w:hyperlink w:anchor="_Toc527037663" w:history="1">
        <w:r w:rsidR="00CD1624" w:rsidRPr="00C94FA3">
          <w:rPr>
            <w:rStyle w:val="a4"/>
            <w:noProof/>
          </w:rPr>
          <w:t xml:space="preserve">1 </w:t>
        </w:r>
        <w:r w:rsidR="00CD1624" w:rsidRPr="00C94FA3">
          <w:rPr>
            <w:rStyle w:val="a4"/>
            <w:noProof/>
          </w:rPr>
          <w:t>项目概述</w:t>
        </w:r>
        <w:r w:rsidR="00CD1624">
          <w:rPr>
            <w:noProof/>
            <w:webHidden/>
          </w:rPr>
          <w:tab/>
        </w:r>
        <w:r w:rsidR="00CD1624">
          <w:rPr>
            <w:noProof/>
            <w:webHidden/>
          </w:rPr>
          <w:fldChar w:fldCharType="begin"/>
        </w:r>
        <w:r w:rsidR="00CD1624">
          <w:rPr>
            <w:noProof/>
            <w:webHidden/>
          </w:rPr>
          <w:instrText xml:space="preserve"> PAGEREF _Toc527037663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337935A4"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64" w:history="1">
        <w:r w:rsidR="00CD1624" w:rsidRPr="00C94FA3">
          <w:rPr>
            <w:rStyle w:val="a4"/>
            <w:noProof/>
          </w:rPr>
          <w:t xml:space="preserve">1.1 </w:t>
        </w:r>
        <w:r w:rsidR="00CD1624" w:rsidRPr="00C94FA3">
          <w:rPr>
            <w:rStyle w:val="a4"/>
            <w:noProof/>
          </w:rPr>
          <w:t>总体需求分析</w:t>
        </w:r>
        <w:r w:rsidR="00CD1624">
          <w:rPr>
            <w:noProof/>
            <w:webHidden/>
          </w:rPr>
          <w:tab/>
        </w:r>
        <w:r w:rsidR="00CD1624">
          <w:rPr>
            <w:noProof/>
            <w:webHidden/>
          </w:rPr>
          <w:fldChar w:fldCharType="begin"/>
        </w:r>
        <w:r w:rsidR="00CD1624">
          <w:rPr>
            <w:noProof/>
            <w:webHidden/>
          </w:rPr>
          <w:instrText xml:space="preserve"> PAGEREF _Toc527037664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4C0BA43A"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65" w:history="1">
        <w:r w:rsidR="00CD1624" w:rsidRPr="00C94FA3">
          <w:rPr>
            <w:rStyle w:val="a4"/>
            <w:noProof/>
          </w:rPr>
          <w:t xml:space="preserve">1.2 </w:t>
        </w:r>
        <w:r w:rsidR="00CD1624" w:rsidRPr="00C94FA3">
          <w:rPr>
            <w:rStyle w:val="a4"/>
            <w:noProof/>
          </w:rPr>
          <w:t>软件系统总体设计</w:t>
        </w:r>
        <w:r w:rsidR="00CD1624">
          <w:rPr>
            <w:noProof/>
            <w:webHidden/>
          </w:rPr>
          <w:tab/>
        </w:r>
        <w:r w:rsidR="00CD1624">
          <w:rPr>
            <w:noProof/>
            <w:webHidden/>
          </w:rPr>
          <w:fldChar w:fldCharType="begin"/>
        </w:r>
        <w:r w:rsidR="00CD1624">
          <w:rPr>
            <w:noProof/>
            <w:webHidden/>
          </w:rPr>
          <w:instrText xml:space="preserve"> PAGEREF _Toc527037665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75A82221"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66" w:history="1">
        <w:r w:rsidR="00CD1624" w:rsidRPr="00C94FA3">
          <w:rPr>
            <w:rStyle w:val="a4"/>
            <w:noProof/>
          </w:rPr>
          <w:t xml:space="preserve">1.3 </w:t>
        </w:r>
        <w:r w:rsidR="00CD1624" w:rsidRPr="00C94FA3">
          <w:rPr>
            <w:rStyle w:val="a4"/>
            <w:noProof/>
          </w:rPr>
          <w:t>开发任务计划</w:t>
        </w:r>
        <w:r w:rsidR="00CD1624">
          <w:rPr>
            <w:noProof/>
            <w:webHidden/>
          </w:rPr>
          <w:tab/>
        </w:r>
        <w:r w:rsidR="00CD1624">
          <w:rPr>
            <w:noProof/>
            <w:webHidden/>
          </w:rPr>
          <w:fldChar w:fldCharType="begin"/>
        </w:r>
        <w:r w:rsidR="00CD1624">
          <w:rPr>
            <w:noProof/>
            <w:webHidden/>
          </w:rPr>
          <w:instrText xml:space="preserve"> PAGEREF _Toc527037666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4E323CC1"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67" w:history="1">
        <w:r w:rsidR="00CD1624" w:rsidRPr="00C94FA3">
          <w:rPr>
            <w:rStyle w:val="a4"/>
            <w:noProof/>
          </w:rPr>
          <w:t xml:space="preserve">1.4 </w:t>
        </w:r>
        <w:r w:rsidR="00CD1624" w:rsidRPr="00C94FA3">
          <w:rPr>
            <w:rStyle w:val="a4"/>
            <w:noProof/>
          </w:rPr>
          <w:t>开发环境与工具</w:t>
        </w:r>
        <w:r w:rsidR="00CD1624">
          <w:rPr>
            <w:noProof/>
            <w:webHidden/>
          </w:rPr>
          <w:tab/>
        </w:r>
        <w:r w:rsidR="00CD1624">
          <w:rPr>
            <w:noProof/>
            <w:webHidden/>
          </w:rPr>
          <w:fldChar w:fldCharType="begin"/>
        </w:r>
        <w:r w:rsidR="00CD1624">
          <w:rPr>
            <w:noProof/>
            <w:webHidden/>
          </w:rPr>
          <w:instrText xml:space="preserve"> PAGEREF _Toc527037667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7851A030" w14:textId="77777777" w:rsidR="00CD1624" w:rsidRPr="000B42C9" w:rsidRDefault="005426A6">
      <w:pPr>
        <w:pStyle w:val="13"/>
        <w:tabs>
          <w:tab w:val="right" w:leader="dot" w:pos="8296"/>
        </w:tabs>
        <w:rPr>
          <w:rFonts w:ascii="等线" w:eastAsia="等线" w:hAnsi="等线"/>
          <w:noProof/>
          <w:sz w:val="21"/>
          <w:szCs w:val="22"/>
        </w:rPr>
      </w:pPr>
      <w:hyperlink w:anchor="_Toc527037668" w:history="1">
        <w:r w:rsidR="00CD1624" w:rsidRPr="00C94FA3">
          <w:rPr>
            <w:rStyle w:val="a4"/>
            <w:noProof/>
          </w:rPr>
          <w:t xml:space="preserve">2 </w:t>
        </w:r>
        <w:r w:rsidR="00CD1624" w:rsidRPr="00C94FA3">
          <w:rPr>
            <w:rStyle w:val="a4"/>
            <w:noProof/>
          </w:rPr>
          <w:t>第</w:t>
        </w:r>
        <w:r w:rsidR="00CD1624" w:rsidRPr="00C94FA3">
          <w:rPr>
            <w:rStyle w:val="a4"/>
            <w:noProof/>
          </w:rPr>
          <w:t>1</w:t>
        </w:r>
        <w:r w:rsidR="00CD1624" w:rsidRPr="00C94FA3">
          <w:rPr>
            <w:rStyle w:val="a4"/>
            <w:noProof/>
          </w:rPr>
          <w:t>轮迭代：基本系统</w:t>
        </w:r>
        <w:r w:rsidR="00CD1624">
          <w:rPr>
            <w:noProof/>
            <w:webHidden/>
          </w:rPr>
          <w:tab/>
        </w:r>
        <w:r w:rsidR="00CD1624">
          <w:rPr>
            <w:noProof/>
            <w:webHidden/>
          </w:rPr>
          <w:fldChar w:fldCharType="begin"/>
        </w:r>
        <w:r w:rsidR="00CD1624">
          <w:rPr>
            <w:noProof/>
            <w:webHidden/>
          </w:rPr>
          <w:instrText xml:space="preserve"> PAGEREF _Toc527037668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6E7B36BD"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69" w:history="1">
        <w:r w:rsidR="00CD1624" w:rsidRPr="00C94FA3">
          <w:rPr>
            <w:rStyle w:val="a4"/>
            <w:noProof/>
          </w:rPr>
          <w:t xml:space="preserve">2.1 </w:t>
        </w:r>
        <w:r w:rsidR="00CD1624" w:rsidRPr="00C94FA3">
          <w:rPr>
            <w:rStyle w:val="a4"/>
            <w:noProof/>
          </w:rPr>
          <w:t>迭代目标</w:t>
        </w:r>
        <w:r w:rsidR="00CD1624">
          <w:rPr>
            <w:noProof/>
            <w:webHidden/>
          </w:rPr>
          <w:tab/>
        </w:r>
        <w:r w:rsidR="00CD1624">
          <w:rPr>
            <w:noProof/>
            <w:webHidden/>
          </w:rPr>
          <w:fldChar w:fldCharType="begin"/>
        </w:r>
        <w:r w:rsidR="00CD1624">
          <w:rPr>
            <w:noProof/>
            <w:webHidden/>
          </w:rPr>
          <w:instrText xml:space="preserve"> PAGEREF _Toc527037669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07EFE0AF"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0" w:history="1">
        <w:r w:rsidR="00CD1624" w:rsidRPr="00C94FA3">
          <w:rPr>
            <w:rStyle w:val="a4"/>
            <w:noProof/>
          </w:rPr>
          <w:t xml:space="preserve">2.2 </w:t>
        </w:r>
        <w:r w:rsidR="00CD1624" w:rsidRPr="00C94FA3">
          <w:rPr>
            <w:rStyle w:val="a4"/>
            <w:noProof/>
          </w:rPr>
          <w:t>需求分析</w:t>
        </w:r>
        <w:r w:rsidR="00CD1624">
          <w:rPr>
            <w:noProof/>
            <w:webHidden/>
          </w:rPr>
          <w:tab/>
        </w:r>
        <w:r w:rsidR="00CD1624">
          <w:rPr>
            <w:noProof/>
            <w:webHidden/>
          </w:rPr>
          <w:fldChar w:fldCharType="begin"/>
        </w:r>
        <w:r w:rsidR="00CD1624">
          <w:rPr>
            <w:noProof/>
            <w:webHidden/>
          </w:rPr>
          <w:instrText xml:space="preserve"> PAGEREF _Toc527037670 \h </w:instrText>
        </w:r>
        <w:r w:rsidR="00CD1624">
          <w:rPr>
            <w:noProof/>
            <w:webHidden/>
          </w:rPr>
        </w:r>
        <w:r w:rsidR="00CD1624">
          <w:rPr>
            <w:noProof/>
            <w:webHidden/>
          </w:rPr>
          <w:fldChar w:fldCharType="separate"/>
        </w:r>
        <w:r w:rsidR="00CD1624">
          <w:rPr>
            <w:noProof/>
            <w:webHidden/>
          </w:rPr>
          <w:t>1</w:t>
        </w:r>
        <w:r w:rsidR="00CD1624">
          <w:rPr>
            <w:noProof/>
            <w:webHidden/>
          </w:rPr>
          <w:fldChar w:fldCharType="end"/>
        </w:r>
      </w:hyperlink>
    </w:p>
    <w:p w14:paraId="188B3BF8"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1" w:history="1">
        <w:r w:rsidR="00CD1624" w:rsidRPr="00C94FA3">
          <w:rPr>
            <w:rStyle w:val="a4"/>
            <w:noProof/>
          </w:rPr>
          <w:t xml:space="preserve">2.3 </w:t>
        </w:r>
        <w:r w:rsidR="00CD1624" w:rsidRPr="00C94FA3">
          <w:rPr>
            <w:rStyle w:val="a4"/>
            <w:noProof/>
          </w:rPr>
          <w:t>设计方案</w:t>
        </w:r>
        <w:r w:rsidR="00CD1624">
          <w:rPr>
            <w:noProof/>
            <w:webHidden/>
          </w:rPr>
          <w:tab/>
        </w:r>
        <w:r w:rsidR="00CD1624">
          <w:rPr>
            <w:noProof/>
            <w:webHidden/>
          </w:rPr>
          <w:fldChar w:fldCharType="begin"/>
        </w:r>
        <w:r w:rsidR="00CD1624">
          <w:rPr>
            <w:noProof/>
            <w:webHidden/>
          </w:rPr>
          <w:instrText xml:space="preserve"> PAGEREF _Toc527037671 \h </w:instrText>
        </w:r>
        <w:r w:rsidR="00CD1624">
          <w:rPr>
            <w:noProof/>
            <w:webHidden/>
          </w:rPr>
        </w:r>
        <w:r w:rsidR="00CD1624">
          <w:rPr>
            <w:noProof/>
            <w:webHidden/>
          </w:rPr>
          <w:fldChar w:fldCharType="separate"/>
        </w:r>
        <w:r w:rsidR="00CD1624">
          <w:rPr>
            <w:noProof/>
            <w:webHidden/>
          </w:rPr>
          <w:t>2</w:t>
        </w:r>
        <w:r w:rsidR="00CD1624">
          <w:rPr>
            <w:noProof/>
            <w:webHidden/>
          </w:rPr>
          <w:fldChar w:fldCharType="end"/>
        </w:r>
      </w:hyperlink>
    </w:p>
    <w:p w14:paraId="30885AE2"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2" w:history="1">
        <w:r w:rsidR="00CD1624" w:rsidRPr="00C94FA3">
          <w:rPr>
            <w:rStyle w:val="a4"/>
            <w:noProof/>
          </w:rPr>
          <w:t xml:space="preserve">2.4 </w:t>
        </w:r>
        <w:r w:rsidR="00CD1624" w:rsidRPr="00C94FA3">
          <w:rPr>
            <w:rStyle w:val="a4"/>
            <w:noProof/>
          </w:rPr>
          <w:t>结对编程过程记录</w:t>
        </w:r>
        <w:r w:rsidR="00CD1624">
          <w:rPr>
            <w:noProof/>
            <w:webHidden/>
          </w:rPr>
          <w:tab/>
        </w:r>
        <w:r w:rsidR="00CD1624">
          <w:rPr>
            <w:noProof/>
            <w:webHidden/>
          </w:rPr>
          <w:fldChar w:fldCharType="begin"/>
        </w:r>
        <w:r w:rsidR="00CD1624">
          <w:rPr>
            <w:noProof/>
            <w:webHidden/>
          </w:rPr>
          <w:instrText xml:space="preserve"> PAGEREF _Toc527037672 \h </w:instrText>
        </w:r>
        <w:r w:rsidR="00CD1624">
          <w:rPr>
            <w:noProof/>
            <w:webHidden/>
          </w:rPr>
        </w:r>
        <w:r w:rsidR="00CD1624">
          <w:rPr>
            <w:noProof/>
            <w:webHidden/>
          </w:rPr>
          <w:fldChar w:fldCharType="separate"/>
        </w:r>
        <w:r w:rsidR="00CD1624">
          <w:rPr>
            <w:noProof/>
            <w:webHidden/>
          </w:rPr>
          <w:t>2</w:t>
        </w:r>
        <w:r w:rsidR="00CD1624">
          <w:rPr>
            <w:noProof/>
            <w:webHidden/>
          </w:rPr>
          <w:fldChar w:fldCharType="end"/>
        </w:r>
      </w:hyperlink>
    </w:p>
    <w:p w14:paraId="7A135602"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3" w:history="1">
        <w:r w:rsidR="00CD1624" w:rsidRPr="00C94FA3">
          <w:rPr>
            <w:rStyle w:val="a4"/>
            <w:noProof/>
          </w:rPr>
          <w:t xml:space="preserve">2.5 </w:t>
        </w:r>
        <w:r w:rsidR="00CD1624" w:rsidRPr="00C94FA3">
          <w:rPr>
            <w:rStyle w:val="a4"/>
            <w:noProof/>
          </w:rPr>
          <w:t>单元测试</w:t>
        </w:r>
        <w:r w:rsidR="00CD1624">
          <w:rPr>
            <w:noProof/>
            <w:webHidden/>
          </w:rPr>
          <w:tab/>
        </w:r>
        <w:r w:rsidR="00CD1624">
          <w:rPr>
            <w:noProof/>
            <w:webHidden/>
          </w:rPr>
          <w:fldChar w:fldCharType="begin"/>
        </w:r>
        <w:r w:rsidR="00CD1624">
          <w:rPr>
            <w:noProof/>
            <w:webHidden/>
          </w:rPr>
          <w:instrText xml:space="preserve"> PAGEREF _Toc527037673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52D7769F"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4" w:history="1">
        <w:r w:rsidR="00CD1624" w:rsidRPr="00C94FA3">
          <w:rPr>
            <w:rStyle w:val="a4"/>
            <w:noProof/>
          </w:rPr>
          <w:t xml:space="preserve">2.6 </w:t>
        </w:r>
        <w:r w:rsidR="00CD1624" w:rsidRPr="00C94FA3">
          <w:rPr>
            <w:rStyle w:val="a4"/>
            <w:noProof/>
          </w:rPr>
          <w:t>集成测试</w:t>
        </w:r>
        <w:r w:rsidR="00CD1624">
          <w:rPr>
            <w:noProof/>
            <w:webHidden/>
          </w:rPr>
          <w:tab/>
        </w:r>
        <w:r w:rsidR="00CD1624">
          <w:rPr>
            <w:noProof/>
            <w:webHidden/>
          </w:rPr>
          <w:fldChar w:fldCharType="begin"/>
        </w:r>
        <w:r w:rsidR="00CD1624">
          <w:rPr>
            <w:noProof/>
            <w:webHidden/>
          </w:rPr>
          <w:instrText xml:space="preserve"> PAGEREF _Toc527037674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2EEEA12E" w14:textId="77777777" w:rsidR="00CD1624" w:rsidRPr="000B42C9" w:rsidRDefault="005426A6">
      <w:pPr>
        <w:pStyle w:val="13"/>
        <w:tabs>
          <w:tab w:val="right" w:leader="dot" w:pos="8296"/>
        </w:tabs>
        <w:rPr>
          <w:rFonts w:ascii="等线" w:eastAsia="等线" w:hAnsi="等线"/>
          <w:noProof/>
          <w:sz w:val="21"/>
          <w:szCs w:val="22"/>
        </w:rPr>
      </w:pPr>
      <w:hyperlink w:anchor="_Toc527037675" w:history="1">
        <w:r w:rsidR="00CD1624" w:rsidRPr="00C94FA3">
          <w:rPr>
            <w:rStyle w:val="a4"/>
            <w:noProof/>
          </w:rPr>
          <w:t xml:space="preserve">3 </w:t>
        </w:r>
        <w:r w:rsidR="00CD1624" w:rsidRPr="00C94FA3">
          <w:rPr>
            <w:rStyle w:val="a4"/>
            <w:noProof/>
          </w:rPr>
          <w:t>第</w:t>
        </w:r>
        <w:r w:rsidR="00CD1624" w:rsidRPr="00C94FA3">
          <w:rPr>
            <w:rStyle w:val="a4"/>
            <w:noProof/>
          </w:rPr>
          <w:t>2</w:t>
        </w:r>
        <w:r w:rsidR="00CD1624" w:rsidRPr="00C94FA3">
          <w:rPr>
            <w:rStyle w:val="a4"/>
            <w:noProof/>
          </w:rPr>
          <w:t>轮迭代：增量</w:t>
        </w:r>
        <w:r w:rsidR="00CD1624" w:rsidRPr="00C94FA3">
          <w:rPr>
            <w:rStyle w:val="a4"/>
            <w:noProof/>
          </w:rPr>
          <w:t>1</w:t>
        </w:r>
        <w:r w:rsidR="00CD1624">
          <w:rPr>
            <w:noProof/>
            <w:webHidden/>
          </w:rPr>
          <w:tab/>
        </w:r>
        <w:r w:rsidR="00CD1624">
          <w:rPr>
            <w:noProof/>
            <w:webHidden/>
          </w:rPr>
          <w:fldChar w:fldCharType="begin"/>
        </w:r>
        <w:r w:rsidR="00CD1624">
          <w:rPr>
            <w:noProof/>
            <w:webHidden/>
          </w:rPr>
          <w:instrText xml:space="preserve"> PAGEREF _Toc527037675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13AA3F60"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6" w:history="1">
        <w:r w:rsidR="00CD1624" w:rsidRPr="00C94FA3">
          <w:rPr>
            <w:rStyle w:val="a4"/>
            <w:noProof/>
          </w:rPr>
          <w:t xml:space="preserve">3.1 </w:t>
        </w:r>
        <w:r w:rsidR="00CD1624" w:rsidRPr="00C94FA3">
          <w:rPr>
            <w:rStyle w:val="a4"/>
            <w:noProof/>
          </w:rPr>
          <w:t>迭代目标</w:t>
        </w:r>
        <w:r w:rsidR="00CD1624">
          <w:rPr>
            <w:noProof/>
            <w:webHidden/>
          </w:rPr>
          <w:tab/>
        </w:r>
        <w:r w:rsidR="00CD1624">
          <w:rPr>
            <w:noProof/>
            <w:webHidden/>
          </w:rPr>
          <w:fldChar w:fldCharType="begin"/>
        </w:r>
        <w:r w:rsidR="00CD1624">
          <w:rPr>
            <w:noProof/>
            <w:webHidden/>
          </w:rPr>
          <w:instrText xml:space="preserve"> PAGEREF _Toc527037676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054DFB4E"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7" w:history="1">
        <w:r w:rsidR="00CD1624" w:rsidRPr="00C94FA3">
          <w:rPr>
            <w:rStyle w:val="a4"/>
            <w:noProof/>
          </w:rPr>
          <w:t xml:space="preserve">3.2 </w:t>
        </w:r>
        <w:r w:rsidR="00CD1624" w:rsidRPr="00C94FA3">
          <w:rPr>
            <w:rStyle w:val="a4"/>
            <w:noProof/>
          </w:rPr>
          <w:t>需求分析</w:t>
        </w:r>
        <w:r w:rsidR="00CD1624">
          <w:rPr>
            <w:noProof/>
            <w:webHidden/>
          </w:rPr>
          <w:tab/>
        </w:r>
        <w:r w:rsidR="00CD1624">
          <w:rPr>
            <w:noProof/>
            <w:webHidden/>
          </w:rPr>
          <w:fldChar w:fldCharType="begin"/>
        </w:r>
        <w:r w:rsidR="00CD1624">
          <w:rPr>
            <w:noProof/>
            <w:webHidden/>
          </w:rPr>
          <w:instrText xml:space="preserve"> PAGEREF _Toc527037677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1BAE8002"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8" w:history="1">
        <w:r w:rsidR="00CD1624" w:rsidRPr="00C94FA3">
          <w:rPr>
            <w:rStyle w:val="a4"/>
            <w:noProof/>
          </w:rPr>
          <w:t xml:space="preserve">3.3 </w:t>
        </w:r>
        <w:r w:rsidR="00CD1624" w:rsidRPr="00C94FA3">
          <w:rPr>
            <w:rStyle w:val="a4"/>
            <w:noProof/>
          </w:rPr>
          <w:t>设计方案</w:t>
        </w:r>
        <w:r w:rsidR="00CD1624">
          <w:rPr>
            <w:noProof/>
            <w:webHidden/>
          </w:rPr>
          <w:tab/>
        </w:r>
        <w:r w:rsidR="00CD1624">
          <w:rPr>
            <w:noProof/>
            <w:webHidden/>
          </w:rPr>
          <w:fldChar w:fldCharType="begin"/>
        </w:r>
        <w:r w:rsidR="00CD1624">
          <w:rPr>
            <w:noProof/>
            <w:webHidden/>
          </w:rPr>
          <w:instrText xml:space="preserve"> PAGEREF _Toc527037678 \h </w:instrText>
        </w:r>
        <w:r w:rsidR="00CD1624">
          <w:rPr>
            <w:noProof/>
            <w:webHidden/>
          </w:rPr>
        </w:r>
        <w:r w:rsidR="00CD1624">
          <w:rPr>
            <w:noProof/>
            <w:webHidden/>
          </w:rPr>
          <w:fldChar w:fldCharType="separate"/>
        </w:r>
        <w:r w:rsidR="00CD1624">
          <w:rPr>
            <w:noProof/>
            <w:webHidden/>
          </w:rPr>
          <w:t>3</w:t>
        </w:r>
        <w:r w:rsidR="00CD1624">
          <w:rPr>
            <w:noProof/>
            <w:webHidden/>
          </w:rPr>
          <w:fldChar w:fldCharType="end"/>
        </w:r>
      </w:hyperlink>
    </w:p>
    <w:p w14:paraId="107187B3"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79" w:history="1">
        <w:r w:rsidR="00CD1624" w:rsidRPr="00C94FA3">
          <w:rPr>
            <w:rStyle w:val="a4"/>
            <w:noProof/>
          </w:rPr>
          <w:t xml:space="preserve">3.4 </w:t>
        </w:r>
        <w:r w:rsidR="00CD1624" w:rsidRPr="00C94FA3">
          <w:rPr>
            <w:rStyle w:val="a4"/>
            <w:noProof/>
          </w:rPr>
          <w:t>结对编程过程记录</w:t>
        </w:r>
        <w:r w:rsidR="00CD1624">
          <w:rPr>
            <w:noProof/>
            <w:webHidden/>
          </w:rPr>
          <w:tab/>
        </w:r>
        <w:r w:rsidR="00CD1624">
          <w:rPr>
            <w:noProof/>
            <w:webHidden/>
          </w:rPr>
          <w:fldChar w:fldCharType="begin"/>
        </w:r>
        <w:r w:rsidR="00CD1624">
          <w:rPr>
            <w:noProof/>
            <w:webHidden/>
          </w:rPr>
          <w:instrText xml:space="preserve"> PAGEREF _Toc527037679 \h </w:instrText>
        </w:r>
        <w:r w:rsidR="00CD1624">
          <w:rPr>
            <w:noProof/>
            <w:webHidden/>
          </w:rPr>
        </w:r>
        <w:r w:rsidR="00CD1624">
          <w:rPr>
            <w:noProof/>
            <w:webHidden/>
          </w:rPr>
          <w:fldChar w:fldCharType="separate"/>
        </w:r>
        <w:r w:rsidR="00CD1624">
          <w:rPr>
            <w:noProof/>
            <w:webHidden/>
          </w:rPr>
          <w:t>4</w:t>
        </w:r>
        <w:r w:rsidR="00CD1624">
          <w:rPr>
            <w:noProof/>
            <w:webHidden/>
          </w:rPr>
          <w:fldChar w:fldCharType="end"/>
        </w:r>
      </w:hyperlink>
    </w:p>
    <w:p w14:paraId="6E6F8FA1"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80" w:history="1">
        <w:r w:rsidR="00CD1624" w:rsidRPr="00C94FA3">
          <w:rPr>
            <w:rStyle w:val="a4"/>
            <w:noProof/>
          </w:rPr>
          <w:t xml:space="preserve">3.5 </w:t>
        </w:r>
        <w:r w:rsidR="00CD1624" w:rsidRPr="00C94FA3">
          <w:rPr>
            <w:rStyle w:val="a4"/>
            <w:noProof/>
          </w:rPr>
          <w:t>单元测试</w:t>
        </w:r>
        <w:r w:rsidR="00CD1624">
          <w:rPr>
            <w:noProof/>
            <w:webHidden/>
          </w:rPr>
          <w:tab/>
        </w:r>
        <w:r w:rsidR="00CD1624">
          <w:rPr>
            <w:noProof/>
            <w:webHidden/>
          </w:rPr>
          <w:fldChar w:fldCharType="begin"/>
        </w:r>
        <w:r w:rsidR="00CD1624">
          <w:rPr>
            <w:noProof/>
            <w:webHidden/>
          </w:rPr>
          <w:instrText xml:space="preserve"> PAGEREF _Toc527037680 \h </w:instrText>
        </w:r>
        <w:r w:rsidR="00CD1624">
          <w:rPr>
            <w:noProof/>
            <w:webHidden/>
          </w:rPr>
        </w:r>
        <w:r w:rsidR="00CD1624">
          <w:rPr>
            <w:noProof/>
            <w:webHidden/>
          </w:rPr>
          <w:fldChar w:fldCharType="separate"/>
        </w:r>
        <w:r w:rsidR="00CD1624">
          <w:rPr>
            <w:noProof/>
            <w:webHidden/>
          </w:rPr>
          <w:t>4</w:t>
        </w:r>
        <w:r w:rsidR="00CD1624">
          <w:rPr>
            <w:noProof/>
            <w:webHidden/>
          </w:rPr>
          <w:fldChar w:fldCharType="end"/>
        </w:r>
      </w:hyperlink>
    </w:p>
    <w:p w14:paraId="48E5F6C5"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81" w:history="1">
        <w:r w:rsidR="00CD1624" w:rsidRPr="00C94FA3">
          <w:rPr>
            <w:rStyle w:val="a4"/>
            <w:noProof/>
          </w:rPr>
          <w:t xml:space="preserve">3.6 </w:t>
        </w:r>
        <w:r w:rsidR="00CD1624" w:rsidRPr="00C94FA3">
          <w:rPr>
            <w:rStyle w:val="a4"/>
            <w:noProof/>
          </w:rPr>
          <w:t>集成测试</w:t>
        </w:r>
        <w:r w:rsidR="00CD1624">
          <w:rPr>
            <w:noProof/>
            <w:webHidden/>
          </w:rPr>
          <w:tab/>
        </w:r>
        <w:r w:rsidR="00CD1624">
          <w:rPr>
            <w:noProof/>
            <w:webHidden/>
          </w:rPr>
          <w:fldChar w:fldCharType="begin"/>
        </w:r>
        <w:r w:rsidR="00CD1624">
          <w:rPr>
            <w:noProof/>
            <w:webHidden/>
          </w:rPr>
          <w:instrText xml:space="preserve"> PAGEREF _Toc527037681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3938B0F8" w14:textId="77777777" w:rsidR="00CD1624" w:rsidRPr="000B42C9" w:rsidRDefault="005426A6">
      <w:pPr>
        <w:pStyle w:val="13"/>
        <w:tabs>
          <w:tab w:val="right" w:leader="dot" w:pos="8296"/>
        </w:tabs>
        <w:rPr>
          <w:rFonts w:ascii="等线" w:eastAsia="等线" w:hAnsi="等线"/>
          <w:noProof/>
          <w:sz w:val="21"/>
          <w:szCs w:val="22"/>
        </w:rPr>
      </w:pPr>
      <w:hyperlink w:anchor="_Toc527037682" w:history="1">
        <w:r w:rsidR="00CD1624" w:rsidRPr="00C94FA3">
          <w:rPr>
            <w:rStyle w:val="a4"/>
            <w:noProof/>
          </w:rPr>
          <w:t xml:space="preserve">4 </w:t>
        </w:r>
        <w:r w:rsidR="00CD1624" w:rsidRPr="00C94FA3">
          <w:rPr>
            <w:rStyle w:val="a4"/>
            <w:noProof/>
          </w:rPr>
          <w:t>第</w:t>
        </w:r>
        <w:r w:rsidR="00CD1624" w:rsidRPr="00C94FA3">
          <w:rPr>
            <w:rStyle w:val="a4"/>
            <w:noProof/>
          </w:rPr>
          <w:t>3</w:t>
        </w:r>
        <w:r w:rsidR="00CD1624" w:rsidRPr="00C94FA3">
          <w:rPr>
            <w:rStyle w:val="a4"/>
            <w:noProof/>
          </w:rPr>
          <w:t>轮迭代：增量</w:t>
        </w:r>
        <w:r w:rsidR="00CD1624" w:rsidRPr="00C94FA3">
          <w:rPr>
            <w:rStyle w:val="a4"/>
            <w:noProof/>
          </w:rPr>
          <w:t>2</w:t>
        </w:r>
        <w:r w:rsidR="00CD1624">
          <w:rPr>
            <w:noProof/>
            <w:webHidden/>
          </w:rPr>
          <w:tab/>
        </w:r>
        <w:r w:rsidR="00CD1624">
          <w:rPr>
            <w:noProof/>
            <w:webHidden/>
          </w:rPr>
          <w:fldChar w:fldCharType="begin"/>
        </w:r>
        <w:r w:rsidR="00CD1624">
          <w:rPr>
            <w:noProof/>
            <w:webHidden/>
          </w:rPr>
          <w:instrText xml:space="preserve"> PAGEREF _Toc527037682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4EE9E5EC" w14:textId="77777777" w:rsidR="00CD1624" w:rsidRPr="000B42C9" w:rsidRDefault="005426A6">
      <w:pPr>
        <w:pStyle w:val="13"/>
        <w:tabs>
          <w:tab w:val="right" w:leader="dot" w:pos="8296"/>
        </w:tabs>
        <w:rPr>
          <w:rFonts w:ascii="等线" w:eastAsia="等线" w:hAnsi="等线"/>
          <w:noProof/>
          <w:sz w:val="21"/>
          <w:szCs w:val="22"/>
        </w:rPr>
      </w:pPr>
      <w:hyperlink w:anchor="_Toc527037683" w:history="1">
        <w:r w:rsidR="00CD1624" w:rsidRPr="00C94FA3">
          <w:rPr>
            <w:rStyle w:val="a4"/>
            <w:noProof/>
          </w:rPr>
          <w:t xml:space="preserve">5 </w:t>
        </w:r>
        <w:r w:rsidR="00CD1624" w:rsidRPr="00C94FA3">
          <w:rPr>
            <w:rStyle w:val="a4"/>
            <w:noProof/>
          </w:rPr>
          <w:t>项目总结</w:t>
        </w:r>
        <w:r w:rsidR="00CD1624">
          <w:rPr>
            <w:noProof/>
            <w:webHidden/>
          </w:rPr>
          <w:tab/>
        </w:r>
        <w:r w:rsidR="00CD1624">
          <w:rPr>
            <w:noProof/>
            <w:webHidden/>
          </w:rPr>
          <w:fldChar w:fldCharType="begin"/>
        </w:r>
        <w:r w:rsidR="00CD1624">
          <w:rPr>
            <w:noProof/>
            <w:webHidden/>
          </w:rPr>
          <w:instrText xml:space="preserve"> PAGEREF _Toc527037683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7E2661AD"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84" w:history="1">
        <w:r w:rsidR="00CD1624" w:rsidRPr="00C94FA3">
          <w:rPr>
            <w:rStyle w:val="a4"/>
            <w:noProof/>
          </w:rPr>
          <w:t xml:space="preserve">5.1 </w:t>
        </w:r>
        <w:r w:rsidR="00CD1624" w:rsidRPr="00C94FA3">
          <w:rPr>
            <w:rStyle w:val="a4"/>
            <w:noProof/>
          </w:rPr>
          <w:t>增量模型应用总结</w:t>
        </w:r>
        <w:r w:rsidR="00CD1624">
          <w:rPr>
            <w:noProof/>
            <w:webHidden/>
          </w:rPr>
          <w:tab/>
        </w:r>
        <w:r w:rsidR="00CD1624">
          <w:rPr>
            <w:noProof/>
            <w:webHidden/>
          </w:rPr>
          <w:fldChar w:fldCharType="begin"/>
        </w:r>
        <w:r w:rsidR="00CD1624">
          <w:rPr>
            <w:noProof/>
            <w:webHidden/>
          </w:rPr>
          <w:instrText xml:space="preserve"> PAGEREF _Toc527037684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217E2CF9" w14:textId="77777777" w:rsidR="00CD1624" w:rsidRPr="000B42C9" w:rsidRDefault="005426A6">
      <w:pPr>
        <w:pStyle w:val="23"/>
        <w:tabs>
          <w:tab w:val="right" w:leader="dot" w:pos="8296"/>
        </w:tabs>
        <w:ind w:left="420"/>
        <w:rPr>
          <w:rFonts w:ascii="等线" w:eastAsia="等线" w:hAnsi="等线"/>
          <w:noProof/>
          <w:sz w:val="21"/>
          <w:szCs w:val="22"/>
        </w:rPr>
      </w:pPr>
      <w:hyperlink w:anchor="_Toc527037685" w:history="1">
        <w:r w:rsidR="00CD1624" w:rsidRPr="00C94FA3">
          <w:rPr>
            <w:rStyle w:val="a4"/>
            <w:noProof/>
          </w:rPr>
          <w:t xml:space="preserve">5.2 </w:t>
        </w:r>
        <w:r w:rsidR="00CD1624" w:rsidRPr="00C94FA3">
          <w:rPr>
            <w:rStyle w:val="a4"/>
            <w:noProof/>
          </w:rPr>
          <w:t>结对编程总结</w:t>
        </w:r>
        <w:r w:rsidR="00CD1624">
          <w:rPr>
            <w:noProof/>
            <w:webHidden/>
          </w:rPr>
          <w:tab/>
        </w:r>
        <w:r w:rsidR="00CD1624">
          <w:rPr>
            <w:noProof/>
            <w:webHidden/>
          </w:rPr>
          <w:fldChar w:fldCharType="begin"/>
        </w:r>
        <w:r w:rsidR="00CD1624">
          <w:rPr>
            <w:noProof/>
            <w:webHidden/>
          </w:rPr>
          <w:instrText xml:space="preserve"> PAGEREF _Toc527037685 \h </w:instrText>
        </w:r>
        <w:r w:rsidR="00CD1624">
          <w:rPr>
            <w:noProof/>
            <w:webHidden/>
          </w:rPr>
        </w:r>
        <w:r w:rsidR="00CD1624">
          <w:rPr>
            <w:noProof/>
            <w:webHidden/>
          </w:rPr>
          <w:fldChar w:fldCharType="separate"/>
        </w:r>
        <w:r w:rsidR="00CD1624">
          <w:rPr>
            <w:noProof/>
            <w:webHidden/>
          </w:rPr>
          <w:t>5</w:t>
        </w:r>
        <w:r w:rsidR="00CD1624">
          <w:rPr>
            <w:noProof/>
            <w:webHidden/>
          </w:rPr>
          <w:fldChar w:fldCharType="end"/>
        </w:r>
      </w:hyperlink>
    </w:p>
    <w:p w14:paraId="00902181" w14:textId="77777777" w:rsidR="00CD1928" w:rsidRPr="001142A9" w:rsidRDefault="00E535D2" w:rsidP="00B654D2">
      <w:pPr>
        <w:tabs>
          <w:tab w:val="left" w:pos="284"/>
        </w:tabs>
        <w:topLinePunct/>
        <w:adjustRightInd w:val="0"/>
        <w:snapToGrid w:val="0"/>
        <w:spacing w:line="300" w:lineRule="auto"/>
        <w:rPr>
          <w:color w:val="FF0000"/>
        </w:rPr>
      </w:pPr>
      <w:r w:rsidRPr="001142A9">
        <w:rPr>
          <w:rFonts w:eastAsia="黑体"/>
          <w:color w:val="FF0000"/>
          <w:sz w:val="24"/>
        </w:rPr>
        <w:fldChar w:fldCharType="end"/>
      </w:r>
    </w:p>
    <w:p w14:paraId="34620B8F" w14:textId="77777777" w:rsidR="00CD1928" w:rsidRPr="001142A9" w:rsidRDefault="00CD1928" w:rsidP="00B654D2">
      <w:pPr>
        <w:topLinePunct/>
        <w:adjustRightInd w:val="0"/>
        <w:snapToGrid w:val="0"/>
        <w:spacing w:line="300" w:lineRule="auto"/>
        <w:rPr>
          <w:color w:val="FF0000"/>
        </w:rPr>
      </w:pPr>
      <w:r w:rsidRPr="001142A9">
        <w:rPr>
          <w:color w:val="FF0000"/>
          <w:highlight w:val="yellow"/>
        </w:rPr>
        <w:t>[</w:t>
      </w:r>
      <w:r w:rsidR="00714DC3" w:rsidRPr="001142A9">
        <w:rPr>
          <w:color w:val="FF0000"/>
          <w:highlight w:val="yellow"/>
        </w:rPr>
        <w:t>文档全部完成之后，请在</w:t>
      </w:r>
      <w:r w:rsidRPr="001142A9">
        <w:rPr>
          <w:color w:val="FF0000"/>
          <w:highlight w:val="yellow"/>
        </w:rPr>
        <w:t>上述区域</w:t>
      </w:r>
      <w:r w:rsidR="00714DC3" w:rsidRPr="001142A9">
        <w:rPr>
          <w:color w:val="FF0000"/>
          <w:highlight w:val="yellow"/>
        </w:rPr>
        <w:t>点击右键，选择</w:t>
      </w:r>
      <w:r w:rsidR="00714DC3" w:rsidRPr="001142A9">
        <w:rPr>
          <w:color w:val="FF0000"/>
          <w:highlight w:val="yellow"/>
        </w:rPr>
        <w:t>“</w:t>
      </w:r>
      <w:r w:rsidR="00714DC3" w:rsidRPr="001142A9">
        <w:rPr>
          <w:color w:val="FF0000"/>
          <w:highlight w:val="yellow"/>
        </w:rPr>
        <w:t>更新域</w:t>
      </w:r>
      <w:r w:rsidR="00714DC3" w:rsidRPr="001142A9">
        <w:rPr>
          <w:color w:val="FF0000"/>
          <w:highlight w:val="yellow"/>
        </w:rPr>
        <w:t>”</w:t>
      </w:r>
      <w:r w:rsidR="00714DC3" w:rsidRPr="001142A9">
        <w:rPr>
          <w:color w:val="FF0000"/>
          <w:highlight w:val="yellow"/>
        </w:rPr>
        <w:t>，在打开的对话框中选择</w:t>
      </w:r>
      <w:r w:rsidR="00714DC3" w:rsidRPr="001142A9">
        <w:rPr>
          <w:color w:val="FF0000"/>
          <w:highlight w:val="yellow"/>
        </w:rPr>
        <w:t>“</w:t>
      </w:r>
      <w:r w:rsidR="00714DC3" w:rsidRPr="001142A9">
        <w:rPr>
          <w:color w:val="FF0000"/>
          <w:highlight w:val="yellow"/>
        </w:rPr>
        <w:t>更新整个目录</w:t>
      </w:r>
      <w:r w:rsidR="00714DC3" w:rsidRPr="001142A9">
        <w:rPr>
          <w:color w:val="FF0000"/>
          <w:highlight w:val="yellow"/>
        </w:rPr>
        <w:t>”</w:t>
      </w:r>
      <w:r w:rsidRPr="001142A9">
        <w:rPr>
          <w:color w:val="FF0000"/>
          <w:highlight w:val="yellow"/>
        </w:rPr>
        <w:t>]</w:t>
      </w:r>
    </w:p>
    <w:p w14:paraId="3062418C" w14:textId="77777777" w:rsidR="00CD1928" w:rsidRPr="001142A9" w:rsidRDefault="00CD1928" w:rsidP="00B654D2">
      <w:pPr>
        <w:topLinePunct/>
        <w:adjustRightInd w:val="0"/>
        <w:snapToGrid w:val="0"/>
        <w:spacing w:line="300" w:lineRule="auto"/>
      </w:pPr>
    </w:p>
    <w:p w14:paraId="4479599C" w14:textId="77777777" w:rsidR="00CD1928" w:rsidRPr="001142A9" w:rsidRDefault="00CD1928" w:rsidP="00B654D2">
      <w:pPr>
        <w:topLinePunct/>
        <w:adjustRightInd w:val="0"/>
        <w:snapToGrid w:val="0"/>
        <w:spacing w:line="300" w:lineRule="auto"/>
        <w:sectPr w:rsidR="00CD1928" w:rsidRPr="001142A9">
          <w:headerReference w:type="default" r:id="rId10"/>
          <w:footerReference w:type="default" r:id="rId11"/>
          <w:pgSz w:w="11906" w:h="16838"/>
          <w:pgMar w:top="1440" w:right="1800" w:bottom="1440" w:left="1800" w:header="851" w:footer="992" w:gutter="0"/>
          <w:pgNumType w:fmt="upperRoman" w:start="1"/>
          <w:cols w:space="720"/>
          <w:docGrid w:type="lines" w:linePitch="312"/>
        </w:sectPr>
      </w:pPr>
    </w:p>
    <w:p w14:paraId="7E6F8B46" w14:textId="77777777" w:rsidR="00303AC9" w:rsidRPr="001142A9" w:rsidRDefault="00563A6E" w:rsidP="00B654D2">
      <w:pPr>
        <w:pStyle w:val="10"/>
        <w:numPr>
          <w:ilvl w:val="0"/>
          <w:numId w:val="2"/>
        </w:numPr>
        <w:topLinePunct/>
        <w:adjustRightInd w:val="0"/>
        <w:snapToGrid w:val="0"/>
        <w:spacing w:before="240" w:after="240" w:line="300" w:lineRule="auto"/>
        <w:rPr>
          <w:sz w:val="32"/>
          <w:szCs w:val="32"/>
          <w:lang w:eastAsia="zh-CN"/>
        </w:rPr>
      </w:pPr>
      <w:bookmarkStart w:id="1" w:name="_Toc527037663"/>
      <w:bookmarkStart w:id="2" w:name="_Toc258511502"/>
      <w:r w:rsidRPr="001142A9">
        <w:rPr>
          <w:sz w:val="32"/>
          <w:szCs w:val="32"/>
          <w:lang w:eastAsia="zh-CN"/>
        </w:rPr>
        <w:lastRenderedPageBreak/>
        <w:t>项目概述</w:t>
      </w:r>
      <w:bookmarkEnd w:id="1"/>
    </w:p>
    <w:p w14:paraId="183EFD9C" w14:textId="77777777" w:rsidR="00B654D2" w:rsidRPr="001142A9"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00B654D2" w:rsidRPr="001142A9">
        <w:rPr>
          <w:sz w:val="24"/>
          <w:lang w:val="x-none"/>
        </w:rPr>
        <w:t>项目名称：</w:t>
      </w:r>
      <w:r w:rsidR="001559F4">
        <w:rPr>
          <w:rFonts w:hint="eastAsia"/>
          <w:sz w:val="24"/>
          <w:lang w:val="x-none"/>
        </w:rPr>
        <w:t>科学仿真计算器</w:t>
      </w:r>
    </w:p>
    <w:p w14:paraId="439402D8" w14:textId="77777777" w:rsidR="000C2777" w:rsidRDefault="001142A9" w:rsidP="001559F4">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00B654D2" w:rsidRPr="001142A9">
        <w:rPr>
          <w:sz w:val="24"/>
          <w:lang w:val="x-none"/>
        </w:rPr>
        <w:t>项目简要介绍：（</w:t>
      </w:r>
      <w:r w:rsidR="00B654D2" w:rsidRPr="001142A9">
        <w:rPr>
          <w:sz w:val="24"/>
          <w:lang w:val="x-none"/>
        </w:rPr>
        <w:t>200</w:t>
      </w:r>
      <w:r w:rsidR="00B654D2" w:rsidRPr="001142A9">
        <w:rPr>
          <w:sz w:val="24"/>
          <w:lang w:val="x-none"/>
        </w:rPr>
        <w:t>字之内）</w:t>
      </w:r>
    </w:p>
    <w:p w14:paraId="203DE2A6" w14:textId="77777777" w:rsidR="000C2777" w:rsidRPr="001142A9" w:rsidRDefault="000C2777" w:rsidP="001559F4">
      <w:pPr>
        <w:topLinePunct/>
        <w:adjustRightInd w:val="0"/>
        <w:snapToGrid w:val="0"/>
        <w:spacing w:line="300" w:lineRule="auto"/>
        <w:ind w:firstLineChars="200" w:firstLine="480"/>
        <w:rPr>
          <w:sz w:val="24"/>
          <w:lang w:val="x-none"/>
        </w:rPr>
      </w:pPr>
      <w:r>
        <w:rPr>
          <w:rFonts w:hint="eastAsia"/>
          <w:sz w:val="24"/>
          <w:lang w:val="x-none"/>
        </w:rPr>
        <w:t>本项目旨在参考</w:t>
      </w:r>
      <w:r>
        <w:rPr>
          <w:rFonts w:hint="eastAsia"/>
          <w:sz w:val="24"/>
          <w:lang w:val="x-none"/>
        </w:rPr>
        <w:t>Windows</w:t>
      </w:r>
      <w:r w:rsidR="001E1E10">
        <w:rPr>
          <w:sz w:val="24"/>
          <w:lang w:val="x-none"/>
        </w:rPr>
        <w:t xml:space="preserve"> </w:t>
      </w:r>
      <w:r>
        <w:rPr>
          <w:rFonts w:hint="eastAsia"/>
          <w:sz w:val="24"/>
          <w:lang w:val="x-none"/>
        </w:rPr>
        <w:t>系统提供的计算器功能，</w:t>
      </w:r>
      <w:r w:rsidR="001E1E10">
        <w:rPr>
          <w:rFonts w:hint="eastAsia"/>
          <w:sz w:val="24"/>
          <w:lang w:val="x-none"/>
        </w:rPr>
        <w:t xml:space="preserve"> </w:t>
      </w:r>
      <w:r w:rsidR="001E1E10">
        <w:rPr>
          <w:rFonts w:hint="eastAsia"/>
          <w:sz w:val="24"/>
          <w:lang w:val="x-none"/>
        </w:rPr>
        <w:t>运用</w:t>
      </w:r>
      <w:r w:rsidR="001E1E10">
        <w:rPr>
          <w:rFonts w:hint="eastAsia"/>
          <w:sz w:val="24"/>
          <w:lang w:val="x-none"/>
        </w:rPr>
        <w:t>Vue</w:t>
      </w:r>
      <w:r w:rsidR="001E1E10">
        <w:rPr>
          <w:sz w:val="24"/>
          <w:lang w:val="x-none"/>
        </w:rPr>
        <w:t xml:space="preserve"> + elementUI</w:t>
      </w:r>
      <w:r>
        <w:rPr>
          <w:rFonts w:hint="eastAsia"/>
          <w:sz w:val="24"/>
          <w:lang w:val="x-none"/>
        </w:rPr>
        <w:t>制作一个自己的计算器，其中包括标准计算器功能和科学计算器功能，</w:t>
      </w:r>
      <w:r w:rsidR="006A6DE4">
        <w:rPr>
          <w:rFonts w:hint="eastAsia"/>
          <w:sz w:val="24"/>
          <w:lang w:val="x-none"/>
        </w:rPr>
        <w:t>可以进行对于数字的加减乘除、乘方、取百分号、取相反数、三角函数计算、弧度角度制转换、阶乘运算</w:t>
      </w:r>
      <w:r w:rsidR="001E1E10">
        <w:rPr>
          <w:rFonts w:hint="eastAsia"/>
          <w:sz w:val="24"/>
          <w:lang w:val="x-none"/>
        </w:rPr>
        <w:t>，并最后将计算的结果以一个清晰明了的方式在网页端展现出来，同时允许客户可以在标准计算器和科学计算器之间切换。</w:t>
      </w:r>
    </w:p>
    <w:p w14:paraId="012CCD68" w14:textId="77777777" w:rsidR="00B654D2" w:rsidRPr="001142A9" w:rsidRDefault="00317FF7"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3" w:name="_Toc527037664"/>
      <w:r>
        <w:rPr>
          <w:rFonts w:ascii="Times New Roman" w:hAnsi="Times New Roman" w:hint="eastAsia"/>
          <w:b w:val="0"/>
          <w:sz w:val="30"/>
          <w:szCs w:val="30"/>
          <w:lang w:eastAsia="zh-CN"/>
        </w:rPr>
        <w:t>总体</w:t>
      </w:r>
      <w:r w:rsidRPr="001142A9">
        <w:rPr>
          <w:rFonts w:ascii="Times New Roman" w:hAnsi="Times New Roman"/>
          <w:b w:val="0"/>
          <w:sz w:val="30"/>
          <w:szCs w:val="30"/>
          <w:lang w:eastAsia="zh-CN"/>
        </w:rPr>
        <w:t>需求分析</w:t>
      </w:r>
      <w:bookmarkEnd w:id="3"/>
    </w:p>
    <w:p w14:paraId="5B95E8D8" w14:textId="4A2B8B64" w:rsidR="0039705C" w:rsidRDefault="005B4AA1" w:rsidP="00FA4787">
      <w:pPr>
        <w:topLinePunct/>
        <w:adjustRightInd w:val="0"/>
        <w:snapToGrid w:val="0"/>
        <w:spacing w:line="300" w:lineRule="auto"/>
        <w:ind w:firstLineChars="200" w:firstLine="480"/>
        <w:rPr>
          <w:sz w:val="24"/>
          <w:lang w:val="x-none"/>
        </w:rPr>
      </w:pPr>
      <w:r>
        <w:rPr>
          <w:rFonts w:hint="eastAsia"/>
          <w:sz w:val="24"/>
          <w:lang w:val="x-none"/>
        </w:rPr>
        <w:t>要使用计算器来简化计算过程的人员。本计算器关注的核心内容包括计算功能的基本实现，以及高级计算相关的函数等，包括对数运算、指数运算、阶乘运算、乘方运算等，能够使得日常生活中的计算变得更加简便快捷。</w:t>
      </w:r>
    </w:p>
    <w:p w14:paraId="21127FEF" w14:textId="77777777" w:rsidR="0039705C" w:rsidRPr="001142A9" w:rsidRDefault="0039705C" w:rsidP="00FA4787">
      <w:pPr>
        <w:topLinePunct/>
        <w:adjustRightInd w:val="0"/>
        <w:snapToGrid w:val="0"/>
        <w:spacing w:line="300" w:lineRule="auto"/>
        <w:ind w:firstLineChars="200" w:firstLine="480"/>
        <w:rPr>
          <w:sz w:val="24"/>
          <w:lang w:val="x-none"/>
        </w:rPr>
      </w:pPr>
    </w:p>
    <w:p w14:paraId="5DC2C904" w14:textId="77777777" w:rsidR="001142A9" w:rsidRDefault="001142A9" w:rsidP="001142A9">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）软件系统的功能需求：</w:t>
      </w:r>
      <w:r w:rsidR="00BD4A50" w:rsidRPr="001142A9">
        <w:rPr>
          <w:sz w:val="24"/>
          <w:lang w:val="x-none"/>
        </w:rPr>
        <w:t>可从用户视角来描述功</w:t>
      </w:r>
      <w:r>
        <w:rPr>
          <w:sz w:val="24"/>
          <w:lang w:val="x-none"/>
        </w:rPr>
        <w:t>能需求</w:t>
      </w:r>
      <w:r>
        <w:rPr>
          <w:rFonts w:hint="eastAsia"/>
          <w:sz w:val="24"/>
          <w:lang w:val="x-none"/>
        </w:rPr>
        <w:t>（即用户故事）</w:t>
      </w:r>
      <w:r w:rsidR="00BD4A50" w:rsidRPr="001142A9">
        <w:rPr>
          <w:sz w:val="24"/>
          <w:lang w:val="x-none"/>
        </w:rPr>
        <w:t>。</w:t>
      </w:r>
    </w:p>
    <w:p w14:paraId="14A68C73" w14:textId="77777777" w:rsidR="005B4AA1" w:rsidRDefault="005B4AA1" w:rsidP="001142A9">
      <w:pPr>
        <w:topLinePunct/>
        <w:adjustRightInd w:val="0"/>
        <w:snapToGrid w:val="0"/>
        <w:spacing w:line="300" w:lineRule="auto"/>
        <w:ind w:firstLineChars="200" w:firstLine="480"/>
        <w:rPr>
          <w:sz w:val="24"/>
          <w:lang w:val="x-none"/>
        </w:rPr>
      </w:pPr>
      <w:r>
        <w:rPr>
          <w:rFonts w:hint="eastAsia"/>
          <w:sz w:val="24"/>
          <w:lang w:val="x-none"/>
        </w:rPr>
        <w:t>从客户的角度来看，在满足基本的运算需求的基础上，需要计算器界面简单易读、见名知意，使得用户能够很快地上手。同时需要有满足基本的科学计算的能力，能够对常见的异常、错误情况进行友好的提醒</w:t>
      </w:r>
      <w:r w:rsidR="00231044">
        <w:rPr>
          <w:rFonts w:hint="eastAsia"/>
          <w:sz w:val="24"/>
          <w:lang w:val="x-none"/>
        </w:rPr>
        <w:t>或者处理。</w:t>
      </w:r>
    </w:p>
    <w:p w14:paraId="5466E421" w14:textId="77777777" w:rsidR="005B4AA1" w:rsidRDefault="005B4AA1" w:rsidP="001142A9">
      <w:pPr>
        <w:topLinePunct/>
        <w:adjustRightInd w:val="0"/>
        <w:snapToGrid w:val="0"/>
        <w:spacing w:line="300" w:lineRule="auto"/>
        <w:ind w:firstLineChars="200" w:firstLine="480"/>
        <w:rPr>
          <w:sz w:val="24"/>
          <w:lang w:val="x-none"/>
        </w:rPr>
      </w:pPr>
    </w:p>
    <w:p w14:paraId="0A4AA35A" w14:textId="77777777" w:rsidR="001142A9" w:rsidRDefault="001142A9" w:rsidP="001142A9">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4</w:t>
      </w:r>
      <w:r>
        <w:rPr>
          <w:rFonts w:hint="eastAsia"/>
          <w:sz w:val="24"/>
          <w:lang w:val="x-none"/>
        </w:rPr>
        <w:t>）</w:t>
      </w:r>
      <w:r w:rsidRPr="001142A9">
        <w:rPr>
          <w:sz w:val="24"/>
          <w:lang w:val="x-none"/>
        </w:rPr>
        <w:t>软件</w:t>
      </w:r>
      <w:r>
        <w:rPr>
          <w:rFonts w:hint="eastAsia"/>
          <w:sz w:val="24"/>
          <w:lang w:val="x-none"/>
        </w:rPr>
        <w:t>系统的非</w:t>
      </w:r>
      <w:r w:rsidRPr="001142A9">
        <w:rPr>
          <w:sz w:val="24"/>
          <w:lang w:val="x-none"/>
        </w:rPr>
        <w:t>功能</w:t>
      </w:r>
      <w:r>
        <w:rPr>
          <w:rFonts w:hint="eastAsia"/>
          <w:sz w:val="24"/>
          <w:lang w:val="x-none"/>
        </w:rPr>
        <w:t>需求：包括性能要求、界面要求、技术指标等。</w:t>
      </w:r>
    </w:p>
    <w:p w14:paraId="6C69739B" w14:textId="77777777" w:rsidR="00231044" w:rsidRDefault="00231044" w:rsidP="001142A9">
      <w:pPr>
        <w:topLinePunct/>
        <w:adjustRightInd w:val="0"/>
        <w:snapToGrid w:val="0"/>
        <w:spacing w:line="300" w:lineRule="auto"/>
        <w:ind w:firstLineChars="200" w:firstLine="480"/>
        <w:rPr>
          <w:sz w:val="24"/>
          <w:lang w:val="x-none"/>
        </w:rPr>
      </w:pPr>
      <w:r>
        <w:rPr>
          <w:rFonts w:hint="eastAsia"/>
          <w:sz w:val="24"/>
          <w:lang w:val="x-none"/>
        </w:rPr>
        <w:t>性能要求：需要在合理的时间内算出可行解，例如基本的算术运算的运算时间不超过</w:t>
      </w:r>
      <w:r>
        <w:rPr>
          <w:rFonts w:hint="eastAsia"/>
          <w:sz w:val="24"/>
          <w:lang w:val="x-none"/>
        </w:rPr>
        <w:t>2s</w:t>
      </w:r>
      <w:r>
        <w:rPr>
          <w:rFonts w:hint="eastAsia"/>
          <w:sz w:val="24"/>
          <w:lang w:val="x-none"/>
        </w:rPr>
        <w:t>。</w:t>
      </w:r>
    </w:p>
    <w:p w14:paraId="2484FF31" w14:textId="77777777" w:rsidR="00231044" w:rsidRDefault="00231044" w:rsidP="001142A9">
      <w:pPr>
        <w:topLinePunct/>
        <w:adjustRightInd w:val="0"/>
        <w:snapToGrid w:val="0"/>
        <w:spacing w:line="300" w:lineRule="auto"/>
        <w:ind w:firstLineChars="200" w:firstLine="480"/>
        <w:rPr>
          <w:sz w:val="24"/>
          <w:lang w:val="x-none"/>
        </w:rPr>
      </w:pPr>
      <w:r>
        <w:rPr>
          <w:rFonts w:hint="eastAsia"/>
          <w:sz w:val="24"/>
          <w:lang w:val="x-none"/>
        </w:rPr>
        <w:t>界面要求：界面简洁大方、容易理解、见名知意，能够给出友好的错误提示或者处理</w:t>
      </w:r>
      <w:r w:rsidR="00C06CF9">
        <w:rPr>
          <w:rFonts w:hint="eastAsia"/>
          <w:sz w:val="24"/>
          <w:lang w:val="x-none"/>
        </w:rPr>
        <w:t>。</w:t>
      </w:r>
    </w:p>
    <w:p w14:paraId="1D3EB446" w14:textId="77777777" w:rsidR="00231044" w:rsidRPr="001142A9" w:rsidRDefault="00231044" w:rsidP="001142A9">
      <w:pPr>
        <w:topLinePunct/>
        <w:adjustRightInd w:val="0"/>
        <w:snapToGrid w:val="0"/>
        <w:spacing w:line="300" w:lineRule="auto"/>
        <w:ind w:firstLineChars="200" w:firstLine="480"/>
        <w:rPr>
          <w:sz w:val="24"/>
          <w:lang w:val="x-none"/>
        </w:rPr>
      </w:pPr>
      <w:r>
        <w:rPr>
          <w:rFonts w:hint="eastAsia"/>
          <w:sz w:val="24"/>
          <w:lang w:val="x-none"/>
        </w:rPr>
        <w:t>技术指标：能够达到基本的运算需求，在合适的时间内能够得到正确的答案</w:t>
      </w:r>
      <w:r w:rsidR="00C06CF9">
        <w:rPr>
          <w:rFonts w:hint="eastAsia"/>
          <w:sz w:val="24"/>
          <w:lang w:val="x-none"/>
        </w:rPr>
        <w:t>。</w:t>
      </w:r>
    </w:p>
    <w:p w14:paraId="0996A11F" w14:textId="77777777" w:rsidR="00563A6E" w:rsidRPr="001142A9" w:rsidRDefault="001142A9"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4" w:name="_Toc527037665"/>
      <w:r>
        <w:rPr>
          <w:rFonts w:ascii="Times New Roman" w:hAnsi="Times New Roman" w:hint="eastAsia"/>
          <w:b w:val="0"/>
          <w:sz w:val="30"/>
          <w:szCs w:val="30"/>
          <w:lang w:eastAsia="zh-CN"/>
        </w:rPr>
        <w:t>软件</w:t>
      </w:r>
      <w:r w:rsidRPr="001142A9">
        <w:rPr>
          <w:rFonts w:ascii="Times New Roman" w:hAnsi="Times New Roman"/>
          <w:b w:val="0"/>
          <w:sz w:val="30"/>
          <w:szCs w:val="30"/>
          <w:lang w:eastAsia="zh-CN"/>
        </w:rPr>
        <w:t>系统</w:t>
      </w:r>
      <w:r w:rsidR="00317FF7">
        <w:rPr>
          <w:rFonts w:ascii="Times New Roman" w:hAnsi="Times New Roman" w:hint="eastAsia"/>
          <w:b w:val="0"/>
          <w:sz w:val="30"/>
          <w:szCs w:val="30"/>
          <w:lang w:eastAsia="zh-CN"/>
        </w:rPr>
        <w:t>总体</w:t>
      </w:r>
      <w:r>
        <w:rPr>
          <w:rFonts w:ascii="Times New Roman" w:hAnsi="Times New Roman"/>
          <w:b w:val="0"/>
          <w:sz w:val="30"/>
          <w:szCs w:val="30"/>
          <w:lang w:eastAsia="zh-CN"/>
        </w:rPr>
        <w:t>设</w:t>
      </w:r>
      <w:r w:rsidRPr="001142A9">
        <w:rPr>
          <w:rFonts w:ascii="Times New Roman" w:hAnsi="Times New Roman"/>
          <w:b w:val="0"/>
          <w:sz w:val="30"/>
          <w:szCs w:val="30"/>
          <w:lang w:eastAsia="zh-CN"/>
        </w:rPr>
        <w:t>计</w:t>
      </w:r>
      <w:bookmarkEnd w:id="4"/>
    </w:p>
    <w:p w14:paraId="72AFE4DF" w14:textId="77777777" w:rsidR="00EA2294"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00350E99" w:rsidRPr="001142A9">
        <w:rPr>
          <w:sz w:val="24"/>
          <w:lang w:val="x-none"/>
        </w:rPr>
        <w:t>软件</w:t>
      </w:r>
      <w:r>
        <w:rPr>
          <w:rFonts w:hint="eastAsia"/>
          <w:sz w:val="24"/>
          <w:lang w:val="x-none"/>
        </w:rPr>
        <w:t>系统功能结构设计方案：</w:t>
      </w:r>
      <w:r w:rsidR="00350E99" w:rsidRPr="001142A9">
        <w:rPr>
          <w:sz w:val="24"/>
          <w:lang w:val="x-none"/>
        </w:rPr>
        <w:t>给出软件</w:t>
      </w:r>
      <w:r>
        <w:rPr>
          <w:rFonts w:hint="eastAsia"/>
          <w:sz w:val="24"/>
          <w:lang w:val="x-none"/>
        </w:rPr>
        <w:t>功能</w:t>
      </w:r>
      <w:r>
        <w:rPr>
          <w:sz w:val="24"/>
          <w:lang w:val="x-none"/>
        </w:rPr>
        <w:t>模块及模块间的关联关系</w:t>
      </w:r>
      <w:r>
        <w:rPr>
          <w:rFonts w:hint="eastAsia"/>
          <w:sz w:val="24"/>
          <w:lang w:val="x-none"/>
        </w:rPr>
        <w:t>。</w:t>
      </w:r>
    </w:p>
    <w:p w14:paraId="60EC2B35" w14:textId="77777777" w:rsidR="004E5406" w:rsidRDefault="00EA2294" w:rsidP="00FA4787">
      <w:pPr>
        <w:topLinePunct/>
        <w:adjustRightInd w:val="0"/>
        <w:snapToGrid w:val="0"/>
        <w:spacing w:line="300" w:lineRule="auto"/>
        <w:ind w:firstLineChars="200" w:firstLine="480"/>
        <w:rPr>
          <w:sz w:val="24"/>
          <w:lang w:val="x-none"/>
        </w:rPr>
      </w:pPr>
      <w:r>
        <w:rPr>
          <w:rFonts w:hint="eastAsia"/>
          <w:sz w:val="24"/>
          <w:lang w:val="x-none"/>
        </w:rPr>
        <w:t>本项目采用</w:t>
      </w:r>
      <w:r>
        <w:rPr>
          <w:rFonts w:hint="eastAsia"/>
          <w:sz w:val="24"/>
          <w:lang w:val="x-none"/>
        </w:rPr>
        <w:t>Vue</w:t>
      </w:r>
      <w:r>
        <w:rPr>
          <w:sz w:val="24"/>
          <w:lang w:val="x-none"/>
        </w:rPr>
        <w:t>.js</w:t>
      </w:r>
      <w:r>
        <w:rPr>
          <w:rFonts w:hint="eastAsia"/>
          <w:sz w:val="24"/>
          <w:lang w:val="x-none"/>
        </w:rPr>
        <w:t>框架，搭配</w:t>
      </w:r>
      <w:r>
        <w:rPr>
          <w:rFonts w:hint="eastAsia"/>
          <w:sz w:val="24"/>
          <w:lang w:val="x-none"/>
        </w:rPr>
        <w:t>Element</w:t>
      </w:r>
      <w:r>
        <w:rPr>
          <w:sz w:val="24"/>
          <w:lang w:val="x-none"/>
        </w:rPr>
        <w:t>UI</w:t>
      </w:r>
      <w:r>
        <w:rPr>
          <w:rFonts w:hint="eastAsia"/>
          <w:sz w:val="24"/>
          <w:lang w:val="x-none"/>
        </w:rPr>
        <w:t>，旨在浏览器端呈现一个美观可用的计算器。其中</w:t>
      </w:r>
      <w:r w:rsidR="00641EEE">
        <w:rPr>
          <w:rFonts w:hint="eastAsia"/>
          <w:sz w:val="24"/>
          <w:lang w:val="x-none"/>
        </w:rPr>
        <w:t>程序框架的主要实现逻辑如下：</w:t>
      </w:r>
    </w:p>
    <w:p w14:paraId="5F42752E" w14:textId="59D30072" w:rsidR="004E5406" w:rsidRDefault="00BF2D88" w:rsidP="00FA4787">
      <w:pPr>
        <w:topLinePunct/>
        <w:adjustRightInd w:val="0"/>
        <w:snapToGrid w:val="0"/>
        <w:spacing w:line="300" w:lineRule="auto"/>
        <w:ind w:firstLineChars="200" w:firstLine="420"/>
        <w:rPr>
          <w:sz w:val="24"/>
          <w:lang w:val="x-none"/>
        </w:rPr>
      </w:pPr>
      <w:r>
        <w:rPr>
          <w:noProof/>
        </w:rPr>
        <w:lastRenderedPageBreak/>
        <w:drawing>
          <wp:inline distT="0" distB="0" distL="0" distR="0" wp14:anchorId="1C48E508" wp14:editId="27FAC136">
            <wp:extent cx="5232400" cy="2425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186" t="18990"/>
                    <a:stretch>
                      <a:fillRect/>
                    </a:stretch>
                  </pic:blipFill>
                  <pic:spPr bwMode="auto">
                    <a:xfrm>
                      <a:off x="0" y="0"/>
                      <a:ext cx="5232400" cy="2425700"/>
                    </a:xfrm>
                    <a:prstGeom prst="rect">
                      <a:avLst/>
                    </a:prstGeom>
                    <a:noFill/>
                    <a:ln>
                      <a:noFill/>
                    </a:ln>
                  </pic:spPr>
                </pic:pic>
              </a:graphicData>
            </a:graphic>
          </wp:inline>
        </w:drawing>
      </w:r>
    </w:p>
    <w:p w14:paraId="13965941" w14:textId="77777777" w:rsidR="00315792" w:rsidRDefault="00315792" w:rsidP="00FA4787">
      <w:pPr>
        <w:topLinePunct/>
        <w:adjustRightInd w:val="0"/>
        <w:snapToGrid w:val="0"/>
        <w:spacing w:line="300" w:lineRule="auto"/>
        <w:ind w:firstLineChars="200" w:firstLine="480"/>
        <w:rPr>
          <w:sz w:val="24"/>
          <w:lang w:val="x-none"/>
        </w:rPr>
      </w:pPr>
      <w:r>
        <w:rPr>
          <w:rFonts w:hint="eastAsia"/>
          <w:sz w:val="24"/>
          <w:lang w:val="x-none"/>
        </w:rPr>
        <w:t>如图所示，软件主要分为四个</w:t>
      </w:r>
      <w:r w:rsidR="00641EEE">
        <w:rPr>
          <w:rFonts w:hint="eastAsia"/>
          <w:sz w:val="24"/>
          <w:lang w:val="x-none"/>
        </w:rPr>
        <w:t>模块和两个重要的配置文件：</w:t>
      </w:r>
    </w:p>
    <w:p w14:paraId="09EAC98A" w14:textId="77777777" w:rsidR="00641EEE" w:rsidRDefault="00641EEE" w:rsidP="00FA4787">
      <w:pPr>
        <w:topLinePunct/>
        <w:adjustRightInd w:val="0"/>
        <w:snapToGrid w:val="0"/>
        <w:spacing w:line="300" w:lineRule="auto"/>
        <w:ind w:firstLineChars="200" w:firstLine="480"/>
        <w:rPr>
          <w:sz w:val="24"/>
          <w:lang w:val="x-none"/>
        </w:rPr>
      </w:pPr>
      <w:r>
        <w:rPr>
          <w:rFonts w:hint="eastAsia"/>
          <w:sz w:val="24"/>
          <w:lang w:val="x-none"/>
        </w:rPr>
        <w:t>A</w:t>
      </w:r>
      <w:r>
        <w:rPr>
          <w:sz w:val="24"/>
          <w:lang w:val="x-none"/>
        </w:rPr>
        <w:t xml:space="preserve">pp.vue: </w:t>
      </w:r>
      <w:r>
        <w:rPr>
          <w:rFonts w:hint="eastAsia"/>
          <w:sz w:val="24"/>
          <w:lang w:val="x-none"/>
        </w:rPr>
        <w:t>作为程序的入口，通过</w:t>
      </w:r>
      <w:r>
        <w:rPr>
          <w:rFonts w:hint="eastAsia"/>
          <w:sz w:val="24"/>
          <w:lang w:val="x-none"/>
        </w:rPr>
        <w:t>router</w:t>
      </w:r>
      <w:r>
        <w:rPr>
          <w:sz w:val="24"/>
          <w:lang w:val="x-none"/>
        </w:rPr>
        <w:t>-vie</w:t>
      </w:r>
      <w:r>
        <w:rPr>
          <w:rFonts w:hint="eastAsia"/>
          <w:sz w:val="24"/>
          <w:lang w:val="x-none"/>
        </w:rPr>
        <w:t>w</w:t>
      </w:r>
      <w:r>
        <w:rPr>
          <w:sz w:val="24"/>
          <w:lang w:val="x-none"/>
        </w:rPr>
        <w:t xml:space="preserve"> </w:t>
      </w:r>
      <w:r>
        <w:rPr>
          <w:rFonts w:hint="eastAsia"/>
          <w:sz w:val="24"/>
          <w:lang w:val="x-none"/>
        </w:rPr>
        <w:t>进行路由选择，交给其他的</w:t>
      </w:r>
      <w:r>
        <w:rPr>
          <w:rFonts w:hint="eastAsia"/>
          <w:sz w:val="24"/>
          <w:lang w:val="x-none"/>
        </w:rPr>
        <w:t>components</w:t>
      </w:r>
      <w:r>
        <w:rPr>
          <w:sz w:val="24"/>
          <w:lang w:val="x-none"/>
        </w:rPr>
        <w:t xml:space="preserve"> </w:t>
      </w:r>
      <w:r>
        <w:rPr>
          <w:rFonts w:hint="eastAsia"/>
          <w:sz w:val="24"/>
          <w:lang w:val="x-none"/>
        </w:rPr>
        <w:t>去执行对应的业务逻辑</w:t>
      </w:r>
      <w:r w:rsidR="00857317">
        <w:rPr>
          <w:rFonts w:hint="eastAsia"/>
          <w:sz w:val="24"/>
          <w:lang w:val="x-none"/>
        </w:rPr>
        <w:t>。</w:t>
      </w:r>
    </w:p>
    <w:p w14:paraId="0F426C15" w14:textId="77777777" w:rsidR="00857317" w:rsidRDefault="00857317" w:rsidP="00FA4787">
      <w:pPr>
        <w:topLinePunct/>
        <w:adjustRightInd w:val="0"/>
        <w:snapToGrid w:val="0"/>
        <w:spacing w:line="300" w:lineRule="auto"/>
        <w:ind w:firstLineChars="200" w:firstLine="480"/>
        <w:rPr>
          <w:sz w:val="24"/>
          <w:lang w:val="x-none"/>
        </w:rPr>
      </w:pPr>
      <w:r>
        <w:rPr>
          <w:rFonts w:hint="eastAsia"/>
          <w:sz w:val="24"/>
          <w:lang w:val="x-none"/>
        </w:rPr>
        <w:t>router</w:t>
      </w:r>
      <w:r>
        <w:rPr>
          <w:sz w:val="24"/>
          <w:lang w:val="x-none"/>
        </w:rPr>
        <w:t xml:space="preserve">/index.js: </w:t>
      </w:r>
      <w:r w:rsidR="00730882">
        <w:rPr>
          <w:rFonts w:hint="eastAsia"/>
          <w:sz w:val="24"/>
          <w:lang w:val="x-none"/>
        </w:rPr>
        <w:t>导入项目相关的组件，配置路由信息，完成页面路由的转发功能。</w:t>
      </w:r>
    </w:p>
    <w:p w14:paraId="023916E8" w14:textId="77777777" w:rsidR="00857317" w:rsidRDefault="00857317" w:rsidP="00FA4787">
      <w:pPr>
        <w:topLinePunct/>
        <w:adjustRightInd w:val="0"/>
        <w:snapToGrid w:val="0"/>
        <w:spacing w:line="300" w:lineRule="auto"/>
        <w:ind w:firstLineChars="200" w:firstLine="480"/>
        <w:rPr>
          <w:sz w:val="24"/>
          <w:lang w:val="x-none"/>
        </w:rPr>
      </w:pPr>
      <w:r>
        <w:rPr>
          <w:rFonts w:hint="eastAsia"/>
          <w:sz w:val="24"/>
          <w:lang w:val="x-none"/>
        </w:rPr>
        <w:t>main</w:t>
      </w:r>
      <w:r>
        <w:rPr>
          <w:sz w:val="24"/>
          <w:lang w:val="x-none"/>
        </w:rPr>
        <w:t>.js</w:t>
      </w:r>
      <w:r w:rsidR="00730882">
        <w:rPr>
          <w:sz w:val="24"/>
          <w:lang w:val="x-none"/>
        </w:rPr>
        <w:t xml:space="preserve">: </w:t>
      </w:r>
      <w:r>
        <w:rPr>
          <w:rFonts w:hint="eastAsia"/>
          <w:sz w:val="24"/>
          <w:lang w:val="x-none"/>
        </w:rPr>
        <w:t>负责导入</w:t>
      </w:r>
      <w:r w:rsidR="00730882">
        <w:rPr>
          <w:rFonts w:hint="eastAsia"/>
          <w:sz w:val="24"/>
          <w:lang w:val="x-none"/>
        </w:rPr>
        <w:t>App</w:t>
      </w:r>
      <w:r w:rsidR="00730882">
        <w:rPr>
          <w:sz w:val="24"/>
          <w:lang w:val="x-none"/>
        </w:rPr>
        <w:t>.vue</w:t>
      </w:r>
      <w:r w:rsidR="00730882">
        <w:rPr>
          <w:rFonts w:hint="eastAsia"/>
          <w:sz w:val="24"/>
          <w:lang w:val="x-none"/>
        </w:rPr>
        <w:t>入口文件，</w:t>
      </w:r>
      <w:r w:rsidR="00730882">
        <w:rPr>
          <w:rFonts w:hint="eastAsia"/>
          <w:sz w:val="24"/>
          <w:lang w:val="x-none"/>
        </w:rPr>
        <w:t>vue</w:t>
      </w:r>
      <w:r w:rsidR="00730882">
        <w:rPr>
          <w:rFonts w:hint="eastAsia"/>
          <w:sz w:val="24"/>
          <w:lang w:val="x-none"/>
        </w:rPr>
        <w:t>核心组件例如</w:t>
      </w:r>
      <w:r w:rsidR="00730882">
        <w:rPr>
          <w:rFonts w:hint="eastAsia"/>
          <w:sz w:val="24"/>
          <w:lang w:val="x-none"/>
        </w:rPr>
        <w:t>vue.</w:t>
      </w:r>
      <w:r w:rsidR="00730882">
        <w:rPr>
          <w:sz w:val="24"/>
          <w:lang w:val="x-none"/>
        </w:rPr>
        <w:t>js</w:t>
      </w:r>
      <w:r w:rsidR="00730882">
        <w:rPr>
          <w:rFonts w:hint="eastAsia"/>
          <w:sz w:val="24"/>
          <w:lang w:val="x-none"/>
        </w:rPr>
        <w:t>,</w:t>
      </w:r>
      <w:r w:rsidR="00730882">
        <w:rPr>
          <w:sz w:val="24"/>
          <w:lang w:val="x-none"/>
        </w:rPr>
        <w:t xml:space="preserve"> vue-router, ElementUI</w:t>
      </w:r>
      <w:r w:rsidR="00730882">
        <w:rPr>
          <w:rFonts w:hint="eastAsia"/>
          <w:sz w:val="24"/>
          <w:lang w:val="x-none"/>
        </w:rPr>
        <w:t>，以及一些自定义的全局</w:t>
      </w:r>
      <w:r w:rsidR="00730882">
        <w:rPr>
          <w:rFonts w:hint="eastAsia"/>
          <w:sz w:val="24"/>
          <w:lang w:val="x-none"/>
        </w:rPr>
        <w:t>css</w:t>
      </w:r>
      <w:r w:rsidR="00730882">
        <w:rPr>
          <w:rFonts w:hint="eastAsia"/>
          <w:sz w:val="24"/>
          <w:lang w:val="x-none"/>
        </w:rPr>
        <w:t>。</w:t>
      </w:r>
    </w:p>
    <w:p w14:paraId="63307B60" w14:textId="77777777" w:rsidR="00730882" w:rsidRDefault="00730882" w:rsidP="00FA4787">
      <w:pPr>
        <w:topLinePunct/>
        <w:adjustRightInd w:val="0"/>
        <w:snapToGrid w:val="0"/>
        <w:spacing w:line="300" w:lineRule="auto"/>
        <w:ind w:firstLineChars="200" w:firstLine="480"/>
        <w:rPr>
          <w:sz w:val="24"/>
          <w:lang w:val="x-none"/>
        </w:rPr>
      </w:pPr>
      <w:r>
        <w:rPr>
          <w:rFonts w:hint="eastAsia"/>
          <w:sz w:val="24"/>
          <w:lang w:val="x-none"/>
        </w:rPr>
        <w:t>hom</w:t>
      </w:r>
      <w:r>
        <w:rPr>
          <w:sz w:val="24"/>
          <w:lang w:val="x-none"/>
        </w:rPr>
        <w:t>e.vue</w:t>
      </w:r>
      <w:r>
        <w:rPr>
          <w:rFonts w:hint="eastAsia"/>
          <w:sz w:val="24"/>
          <w:lang w:val="x-none"/>
        </w:rPr>
        <w:t>:</w:t>
      </w:r>
      <w:r>
        <w:rPr>
          <w:sz w:val="24"/>
          <w:lang w:val="x-none"/>
        </w:rPr>
        <w:t xml:space="preserve"> </w:t>
      </w:r>
      <w:r>
        <w:rPr>
          <w:rFonts w:hint="eastAsia"/>
          <w:sz w:val="24"/>
          <w:lang w:val="x-none"/>
        </w:rPr>
        <w:t>作为首页，包含全局</w:t>
      </w:r>
      <w:r>
        <w:rPr>
          <w:rFonts w:hint="eastAsia"/>
          <w:sz w:val="24"/>
          <w:lang w:val="x-none"/>
        </w:rPr>
        <w:t>header</w:t>
      </w:r>
      <w:r>
        <w:rPr>
          <w:rFonts w:hint="eastAsia"/>
          <w:sz w:val="24"/>
          <w:lang w:val="x-none"/>
        </w:rPr>
        <w:t>，全局</w:t>
      </w:r>
      <w:r>
        <w:rPr>
          <w:rFonts w:hint="eastAsia"/>
          <w:sz w:val="24"/>
          <w:lang w:val="x-none"/>
        </w:rPr>
        <w:t>footer</w:t>
      </w:r>
      <w:r>
        <w:rPr>
          <w:rFonts w:hint="eastAsia"/>
          <w:sz w:val="24"/>
          <w:lang w:val="x-none"/>
        </w:rPr>
        <w:t>，以及页面主体</w:t>
      </w:r>
      <w:r>
        <w:rPr>
          <w:rFonts w:hint="eastAsia"/>
          <w:sz w:val="24"/>
          <w:lang w:val="x-none"/>
        </w:rPr>
        <w:t>main</w:t>
      </w:r>
      <w:r>
        <w:rPr>
          <w:rFonts w:hint="eastAsia"/>
          <w:sz w:val="24"/>
          <w:lang w:val="x-none"/>
        </w:rPr>
        <w:t>，其中</w:t>
      </w:r>
      <w:r>
        <w:rPr>
          <w:rFonts w:hint="eastAsia"/>
          <w:sz w:val="24"/>
          <w:lang w:val="x-none"/>
        </w:rPr>
        <w:t>main</w:t>
      </w:r>
      <w:r>
        <w:rPr>
          <w:rFonts w:hint="eastAsia"/>
          <w:sz w:val="24"/>
          <w:lang w:val="x-none"/>
        </w:rPr>
        <w:t>主体部分通过路由分发给两个</w:t>
      </w:r>
      <w:r>
        <w:rPr>
          <w:rFonts w:hint="eastAsia"/>
          <w:sz w:val="24"/>
          <w:lang w:val="x-none"/>
        </w:rPr>
        <w:t>vue</w:t>
      </w:r>
      <w:r>
        <w:rPr>
          <w:rFonts w:hint="eastAsia"/>
          <w:sz w:val="24"/>
          <w:lang w:val="x-none"/>
        </w:rPr>
        <w:t>组件进行渲染。</w:t>
      </w:r>
    </w:p>
    <w:p w14:paraId="55F9FB73" w14:textId="77777777" w:rsidR="00730882" w:rsidRDefault="00730882" w:rsidP="00FA4787">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 xml:space="preserve">vue: </w:t>
      </w:r>
      <w:r w:rsidR="00596A05">
        <w:rPr>
          <w:rFonts w:hint="eastAsia"/>
          <w:sz w:val="24"/>
          <w:lang w:val="x-none"/>
        </w:rPr>
        <w:t>标准</w:t>
      </w:r>
      <w:r>
        <w:rPr>
          <w:rFonts w:hint="eastAsia"/>
          <w:sz w:val="24"/>
          <w:lang w:val="x-none"/>
        </w:rPr>
        <w:t>计算器组件，包含了页面渲染以及逻辑运算</w:t>
      </w:r>
      <w:r w:rsidR="00596A05">
        <w:rPr>
          <w:rFonts w:hint="eastAsia"/>
          <w:sz w:val="24"/>
          <w:lang w:val="x-none"/>
        </w:rPr>
        <w:t>功能，独立完成标准计算相关功能。</w:t>
      </w:r>
    </w:p>
    <w:p w14:paraId="723058FE" w14:textId="77777777" w:rsidR="00730882" w:rsidRPr="00596A05" w:rsidRDefault="00730882" w:rsidP="00FA4787">
      <w:pPr>
        <w:topLinePunct/>
        <w:adjustRightInd w:val="0"/>
        <w:snapToGrid w:val="0"/>
        <w:spacing w:line="300" w:lineRule="auto"/>
        <w:ind w:firstLineChars="200" w:firstLine="480"/>
        <w:rPr>
          <w:sz w:val="24"/>
          <w:lang w:val="x-none"/>
        </w:rPr>
      </w:pPr>
      <w:r>
        <w:rPr>
          <w:rFonts w:hint="eastAsia"/>
          <w:sz w:val="24"/>
          <w:lang w:val="x-none"/>
        </w:rPr>
        <w:t>science</w:t>
      </w:r>
      <w:r>
        <w:rPr>
          <w:sz w:val="24"/>
          <w:lang w:val="x-none"/>
        </w:rPr>
        <w:t xml:space="preserve">.vue: </w:t>
      </w:r>
      <w:r w:rsidR="00596A05">
        <w:rPr>
          <w:rFonts w:hint="eastAsia"/>
          <w:sz w:val="24"/>
          <w:lang w:val="x-none"/>
        </w:rPr>
        <w:t>科学计算器组件，包含了页面渲染以及逻辑运算功能，独立完成科学计算相关功能。</w:t>
      </w:r>
    </w:p>
    <w:p w14:paraId="43D30FE5" w14:textId="77777777" w:rsidR="00315792" w:rsidRDefault="00315792" w:rsidP="00FA4787">
      <w:pPr>
        <w:topLinePunct/>
        <w:adjustRightInd w:val="0"/>
        <w:snapToGrid w:val="0"/>
        <w:spacing w:line="300" w:lineRule="auto"/>
        <w:ind w:firstLineChars="200" w:firstLine="480"/>
        <w:rPr>
          <w:sz w:val="24"/>
          <w:lang w:val="x-none"/>
        </w:rPr>
      </w:pPr>
    </w:p>
    <w:p w14:paraId="13159558" w14:textId="77777777" w:rsidR="001142A9" w:rsidRDefault="001142A9"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）软件系统相关的数据结构设计：给出必要的数据结构设计，包括配置参数、缓冲数据结构</w:t>
      </w:r>
      <w:r w:rsidR="00317FF7">
        <w:rPr>
          <w:rFonts w:hint="eastAsia"/>
          <w:sz w:val="24"/>
          <w:lang w:val="x-none"/>
        </w:rPr>
        <w:t>等。</w:t>
      </w:r>
    </w:p>
    <w:p w14:paraId="3E0EF995"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数据结构设计：由于整个项目体量不算大，整体的工作量体现在</w:t>
      </w:r>
      <w:r>
        <w:rPr>
          <w:rFonts w:hint="eastAsia"/>
          <w:sz w:val="24"/>
          <w:lang w:val="x-none"/>
        </w:rPr>
        <w:t>standard</w:t>
      </w:r>
      <w:r>
        <w:rPr>
          <w:sz w:val="24"/>
          <w:lang w:val="x-none"/>
        </w:rPr>
        <w:t>.vue</w:t>
      </w:r>
      <w:r>
        <w:rPr>
          <w:rFonts w:hint="eastAsia"/>
          <w:sz w:val="24"/>
          <w:lang w:val="x-none"/>
        </w:rPr>
        <w:t>和</w:t>
      </w:r>
      <w:r>
        <w:rPr>
          <w:rFonts w:hint="eastAsia"/>
          <w:sz w:val="24"/>
          <w:lang w:val="x-none"/>
        </w:rPr>
        <w:t>scienc</w:t>
      </w:r>
      <w:r>
        <w:rPr>
          <w:sz w:val="24"/>
          <w:lang w:val="x-none"/>
        </w:rPr>
        <w:t>e.vue</w:t>
      </w:r>
      <w:r>
        <w:rPr>
          <w:rFonts w:hint="eastAsia"/>
          <w:sz w:val="24"/>
          <w:lang w:val="x-none"/>
        </w:rPr>
        <w:t>上，由于</w:t>
      </w:r>
      <w:r>
        <w:rPr>
          <w:rFonts w:hint="eastAsia"/>
          <w:sz w:val="24"/>
          <w:lang w:val="x-none"/>
        </w:rPr>
        <w:t>vue</w:t>
      </w:r>
      <w:r>
        <w:rPr>
          <w:rFonts w:hint="eastAsia"/>
          <w:sz w:val="24"/>
          <w:lang w:val="x-none"/>
        </w:rPr>
        <w:t>框架主要采用双向数据绑定的设计理念，在设计的时候主要涉及两个变量</w:t>
      </w:r>
      <w:r>
        <w:rPr>
          <w:rFonts w:hint="eastAsia"/>
          <w:sz w:val="24"/>
          <w:lang w:val="x-none"/>
        </w:rPr>
        <w:t>:</w:t>
      </w:r>
    </w:p>
    <w:p w14:paraId="5F898DD6"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1</w:t>
      </w:r>
      <w:r>
        <w:rPr>
          <w:sz w:val="24"/>
          <w:lang w:val="x-none"/>
        </w:rPr>
        <w:t xml:space="preserve">. current </w:t>
      </w:r>
      <w:r>
        <w:rPr>
          <w:rFonts w:hint="eastAsia"/>
          <w:sz w:val="24"/>
          <w:lang w:val="x-none"/>
        </w:rPr>
        <w:t>字符串类型，将当前用户的输入信息当做字符串进行存储</w:t>
      </w:r>
    </w:p>
    <w:p w14:paraId="3B133A3C" w14:textId="77777777" w:rsidR="0023280B" w:rsidRDefault="00596A05" w:rsidP="00FA4787">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xml:space="preserve">. history </w:t>
      </w:r>
      <w:r>
        <w:rPr>
          <w:rFonts w:hint="eastAsia"/>
          <w:sz w:val="24"/>
          <w:lang w:val="x-none"/>
        </w:rPr>
        <w:t>字符串类型，记录用户之前的计算结果，显示在界面上</w:t>
      </w:r>
    </w:p>
    <w:p w14:paraId="6BADF46C" w14:textId="77777777" w:rsidR="00563A6E" w:rsidRPr="001142A9" w:rsidRDefault="00317FF7"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5" w:name="_Toc527037666"/>
      <w:r>
        <w:rPr>
          <w:rFonts w:ascii="Times New Roman" w:hAnsi="Times New Roman" w:hint="eastAsia"/>
          <w:b w:val="0"/>
          <w:sz w:val="30"/>
          <w:szCs w:val="30"/>
          <w:lang w:eastAsia="zh-CN"/>
        </w:rPr>
        <w:t>开发</w:t>
      </w:r>
      <w:r w:rsidRPr="001142A9">
        <w:rPr>
          <w:rFonts w:ascii="Times New Roman" w:hAnsi="Times New Roman"/>
          <w:b w:val="0"/>
          <w:sz w:val="30"/>
          <w:szCs w:val="30"/>
          <w:lang w:eastAsia="zh-CN"/>
        </w:rPr>
        <w:t>任务计划</w:t>
      </w:r>
      <w:bookmarkEnd w:id="5"/>
    </w:p>
    <w:p w14:paraId="0B86D144" w14:textId="77777777" w:rsidR="00563A6E" w:rsidRDefault="00350E99" w:rsidP="00FA4787">
      <w:pPr>
        <w:topLinePunct/>
        <w:adjustRightInd w:val="0"/>
        <w:snapToGrid w:val="0"/>
        <w:spacing w:line="300" w:lineRule="auto"/>
        <w:ind w:firstLineChars="200" w:firstLine="480"/>
        <w:rPr>
          <w:sz w:val="24"/>
          <w:lang w:val="x-none"/>
        </w:rPr>
      </w:pPr>
      <w:r w:rsidRPr="001142A9">
        <w:rPr>
          <w:sz w:val="24"/>
          <w:lang w:val="x-none"/>
        </w:rPr>
        <w:t>迭代过程的划分，各迭代计划完成的增量任务，进度安排。</w:t>
      </w:r>
    </w:p>
    <w:p w14:paraId="4E16E542"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）第</w:t>
      </w:r>
      <w:r>
        <w:rPr>
          <w:rFonts w:hint="eastAsia"/>
          <w:sz w:val="24"/>
          <w:lang w:val="x-none"/>
        </w:rPr>
        <w:t>1</w:t>
      </w:r>
      <w:r>
        <w:rPr>
          <w:rFonts w:hint="eastAsia"/>
          <w:sz w:val="24"/>
          <w:lang w:val="x-none"/>
        </w:rPr>
        <w:t>轮迭代的任务：</w:t>
      </w:r>
    </w:p>
    <w:p w14:paraId="5F6600B9"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搭建项目框架，完成前端的设计和视图的渲染，实现路由选择两个计算器，</w:t>
      </w:r>
      <w:r>
        <w:rPr>
          <w:rFonts w:hint="eastAsia"/>
          <w:sz w:val="24"/>
          <w:lang w:val="x-none"/>
        </w:rPr>
        <w:lastRenderedPageBreak/>
        <w:t>同时完成基本的逻辑运算。</w:t>
      </w:r>
    </w:p>
    <w:p w14:paraId="67369AB0"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00596A05">
        <w:rPr>
          <w:rFonts w:hint="eastAsia"/>
          <w:sz w:val="24"/>
          <w:lang w:val="x-none"/>
        </w:rPr>
        <w:t>第</w:t>
      </w:r>
      <w:r w:rsidR="00596A05">
        <w:rPr>
          <w:rFonts w:hint="eastAsia"/>
          <w:sz w:val="24"/>
          <w:lang w:val="x-none"/>
        </w:rPr>
        <w:t>2</w:t>
      </w:r>
      <w:r w:rsidR="00596A05">
        <w:rPr>
          <w:rFonts w:hint="eastAsia"/>
          <w:sz w:val="24"/>
          <w:lang w:val="x-none"/>
        </w:rPr>
        <w:t>轮迭代的任务</w:t>
      </w:r>
      <w:r>
        <w:rPr>
          <w:rFonts w:hint="eastAsia"/>
          <w:sz w:val="24"/>
          <w:lang w:val="x-none"/>
        </w:rPr>
        <w:t>：</w:t>
      </w:r>
    </w:p>
    <w:p w14:paraId="34D937D7" w14:textId="77777777" w:rsidR="00596A05" w:rsidRDefault="00596A05" w:rsidP="00FA4787">
      <w:pPr>
        <w:topLinePunct/>
        <w:adjustRightInd w:val="0"/>
        <w:snapToGrid w:val="0"/>
        <w:spacing w:line="300" w:lineRule="auto"/>
        <w:ind w:firstLineChars="200" w:firstLine="480"/>
        <w:rPr>
          <w:sz w:val="24"/>
          <w:lang w:val="x-none"/>
        </w:rPr>
      </w:pPr>
      <w:r>
        <w:rPr>
          <w:rFonts w:hint="eastAsia"/>
          <w:sz w:val="24"/>
          <w:lang w:val="x-none"/>
        </w:rPr>
        <w:t>针对第</w:t>
      </w:r>
      <w:r>
        <w:rPr>
          <w:rFonts w:hint="eastAsia"/>
          <w:sz w:val="24"/>
          <w:lang w:val="x-none"/>
        </w:rPr>
        <w:t>1</w:t>
      </w:r>
      <w:r>
        <w:rPr>
          <w:rFonts w:hint="eastAsia"/>
          <w:sz w:val="24"/>
          <w:lang w:val="x-none"/>
        </w:rPr>
        <w:t>轮迭代中的项目结果，进一步优化逻辑运算功能，使其具有一个完整的计算器的功能和体验。</w:t>
      </w:r>
    </w:p>
    <w:p w14:paraId="0C400E26"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w:t>
      </w:r>
      <w:r w:rsidR="00596A05">
        <w:rPr>
          <w:rFonts w:hint="eastAsia"/>
          <w:sz w:val="24"/>
          <w:lang w:val="x-none"/>
        </w:rPr>
        <w:t>第</w:t>
      </w:r>
      <w:r w:rsidR="00E11A15">
        <w:rPr>
          <w:sz w:val="24"/>
          <w:lang w:val="x-none"/>
        </w:rPr>
        <w:t>3</w:t>
      </w:r>
      <w:r w:rsidR="00596A05">
        <w:rPr>
          <w:rFonts w:hint="eastAsia"/>
          <w:sz w:val="24"/>
          <w:lang w:val="x-none"/>
        </w:rPr>
        <w:t>轮迭代的任务：</w:t>
      </w:r>
    </w:p>
    <w:p w14:paraId="106B6F85" w14:textId="77777777" w:rsidR="00596A05" w:rsidRPr="00317FF7" w:rsidRDefault="00596A05" w:rsidP="00FA4787">
      <w:pPr>
        <w:topLinePunct/>
        <w:adjustRightInd w:val="0"/>
        <w:snapToGrid w:val="0"/>
        <w:spacing w:line="300" w:lineRule="auto"/>
        <w:ind w:firstLineChars="200" w:firstLine="480"/>
        <w:rPr>
          <w:sz w:val="24"/>
          <w:lang w:val="x-none"/>
        </w:rPr>
      </w:pPr>
      <w:r>
        <w:rPr>
          <w:rFonts w:hint="eastAsia"/>
          <w:sz w:val="24"/>
          <w:lang w:val="x-none"/>
        </w:rPr>
        <w:t>在逻辑完善的基础上，增加一个视图框展示</w:t>
      </w:r>
      <w:r w:rsidR="00E11A15">
        <w:rPr>
          <w:rFonts w:hint="eastAsia"/>
          <w:sz w:val="24"/>
          <w:lang w:val="x-none"/>
        </w:rPr>
        <w:t>实时</w:t>
      </w:r>
      <w:r>
        <w:rPr>
          <w:rFonts w:hint="eastAsia"/>
          <w:sz w:val="24"/>
          <w:lang w:val="x-none"/>
        </w:rPr>
        <w:t>计算结果</w:t>
      </w:r>
      <w:r w:rsidR="00F7070D">
        <w:rPr>
          <w:rFonts w:hint="eastAsia"/>
          <w:sz w:val="24"/>
          <w:lang w:val="x-none"/>
        </w:rPr>
        <w:t>，同时针对客户的错误输入进行友好的错误提示，并进一步完善前端</w:t>
      </w:r>
      <w:r w:rsidR="00F7070D">
        <w:rPr>
          <w:rFonts w:hint="eastAsia"/>
          <w:sz w:val="24"/>
          <w:lang w:val="x-none"/>
        </w:rPr>
        <w:t>U</w:t>
      </w:r>
      <w:r w:rsidR="00F7070D">
        <w:rPr>
          <w:sz w:val="24"/>
          <w:lang w:val="x-none"/>
        </w:rPr>
        <w:t>I</w:t>
      </w:r>
      <w:r w:rsidR="00F7070D">
        <w:rPr>
          <w:rFonts w:hint="eastAsia"/>
          <w:sz w:val="24"/>
          <w:lang w:val="x-none"/>
        </w:rPr>
        <w:t>和视图渲染</w:t>
      </w:r>
      <w:r w:rsidR="000C6851">
        <w:rPr>
          <w:rFonts w:hint="eastAsia"/>
          <w:sz w:val="24"/>
          <w:lang w:val="x-none"/>
        </w:rPr>
        <w:t>，优化重构代码。</w:t>
      </w:r>
    </w:p>
    <w:p w14:paraId="04A1FF23"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6" w:name="_Toc527037667"/>
      <w:r w:rsidRPr="001142A9">
        <w:rPr>
          <w:rFonts w:ascii="Times New Roman" w:hAnsi="Times New Roman"/>
          <w:b w:val="0"/>
          <w:sz w:val="30"/>
          <w:szCs w:val="30"/>
          <w:lang w:eastAsia="zh-CN"/>
        </w:rPr>
        <w:t>开发环境与工具</w:t>
      </w:r>
      <w:bookmarkEnd w:id="6"/>
    </w:p>
    <w:p w14:paraId="55C58F92" w14:textId="77777777" w:rsidR="00295F70" w:rsidRDefault="00593FAD" w:rsidP="00FA4787">
      <w:pPr>
        <w:topLinePunct/>
        <w:adjustRightInd w:val="0"/>
        <w:snapToGrid w:val="0"/>
        <w:spacing w:line="300" w:lineRule="auto"/>
        <w:ind w:firstLineChars="200" w:firstLine="480"/>
        <w:rPr>
          <w:sz w:val="24"/>
          <w:lang w:val="x-none"/>
        </w:rPr>
      </w:pPr>
      <w:r>
        <w:rPr>
          <w:sz w:val="24"/>
          <w:lang w:val="x-none"/>
        </w:rPr>
        <w:t>开发语言</w:t>
      </w:r>
      <w:r>
        <w:rPr>
          <w:rFonts w:hint="eastAsia"/>
          <w:sz w:val="24"/>
          <w:lang w:val="x-none"/>
        </w:rPr>
        <w:t>、</w:t>
      </w:r>
      <w:r w:rsidR="00350E99" w:rsidRPr="001142A9">
        <w:rPr>
          <w:sz w:val="24"/>
          <w:lang w:val="x-none"/>
        </w:rPr>
        <w:t>开发环境与工具</w:t>
      </w:r>
      <w:r>
        <w:rPr>
          <w:rFonts w:hint="eastAsia"/>
          <w:sz w:val="24"/>
          <w:lang w:val="x-none"/>
        </w:rPr>
        <w:t>等</w:t>
      </w:r>
      <w:r w:rsidR="00350E99" w:rsidRPr="001142A9">
        <w:rPr>
          <w:sz w:val="24"/>
          <w:lang w:val="x-none"/>
        </w:rPr>
        <w:t>。</w:t>
      </w:r>
    </w:p>
    <w:p w14:paraId="1721B42D" w14:textId="77777777" w:rsidR="00F7070D" w:rsidRDefault="00F7070D" w:rsidP="00FA4787">
      <w:pPr>
        <w:topLinePunct/>
        <w:adjustRightInd w:val="0"/>
        <w:snapToGrid w:val="0"/>
        <w:spacing w:line="300" w:lineRule="auto"/>
        <w:ind w:firstLineChars="200" w:firstLine="480"/>
        <w:rPr>
          <w:sz w:val="24"/>
          <w:lang w:val="x-none"/>
        </w:rPr>
      </w:pPr>
      <w:r>
        <w:rPr>
          <w:rFonts w:hint="eastAsia"/>
          <w:sz w:val="24"/>
          <w:lang w:val="x-none"/>
        </w:rPr>
        <w:t>开发语言为</w:t>
      </w:r>
      <w:r>
        <w:rPr>
          <w:rFonts w:hint="eastAsia"/>
          <w:sz w:val="24"/>
          <w:lang w:val="x-none"/>
        </w:rPr>
        <w:t>js</w:t>
      </w:r>
      <w:r>
        <w:rPr>
          <w:sz w:val="24"/>
          <w:lang w:val="x-none"/>
        </w:rPr>
        <w:t xml:space="preserve"> </w:t>
      </w:r>
      <w:r>
        <w:rPr>
          <w:rFonts w:hint="eastAsia"/>
          <w:sz w:val="24"/>
          <w:lang w:val="x-none"/>
        </w:rPr>
        <w:t>+</w:t>
      </w:r>
      <w:r>
        <w:rPr>
          <w:sz w:val="24"/>
          <w:lang w:val="x-none"/>
        </w:rPr>
        <w:t xml:space="preserve"> </w:t>
      </w:r>
      <w:r>
        <w:rPr>
          <w:rFonts w:hint="eastAsia"/>
          <w:sz w:val="24"/>
          <w:lang w:val="x-none"/>
        </w:rPr>
        <w:t>html</w:t>
      </w:r>
      <w:r>
        <w:rPr>
          <w:sz w:val="24"/>
          <w:lang w:val="x-none"/>
        </w:rPr>
        <w:t xml:space="preserve"> </w:t>
      </w:r>
      <w:r>
        <w:rPr>
          <w:rFonts w:hint="eastAsia"/>
          <w:sz w:val="24"/>
          <w:lang w:val="x-none"/>
        </w:rPr>
        <w:t>+</w:t>
      </w:r>
      <w:r>
        <w:rPr>
          <w:sz w:val="24"/>
          <w:lang w:val="x-none"/>
        </w:rPr>
        <w:t xml:space="preserve"> </w:t>
      </w:r>
      <w:r>
        <w:rPr>
          <w:rFonts w:hint="eastAsia"/>
          <w:sz w:val="24"/>
          <w:lang w:val="x-none"/>
        </w:rPr>
        <w:t>css</w:t>
      </w:r>
      <w:r>
        <w:rPr>
          <w:rFonts w:hint="eastAsia"/>
          <w:sz w:val="24"/>
          <w:lang w:val="x-none"/>
        </w:rPr>
        <w:t>，</w:t>
      </w:r>
      <w:r>
        <w:rPr>
          <w:rFonts w:hint="eastAsia"/>
          <w:sz w:val="24"/>
          <w:lang w:val="x-none"/>
        </w:rPr>
        <w:t xml:space="preserve"> </w:t>
      </w:r>
      <w:r>
        <w:rPr>
          <w:rFonts w:hint="eastAsia"/>
          <w:sz w:val="24"/>
          <w:lang w:val="x-none"/>
        </w:rPr>
        <w:t>其中</w:t>
      </w:r>
      <w:r>
        <w:rPr>
          <w:rFonts w:hint="eastAsia"/>
          <w:sz w:val="24"/>
          <w:lang w:val="x-none"/>
        </w:rPr>
        <w:t>js</w:t>
      </w:r>
      <w:r>
        <w:rPr>
          <w:sz w:val="24"/>
          <w:lang w:val="x-none"/>
        </w:rPr>
        <w:t xml:space="preserve"> </w:t>
      </w:r>
      <w:r>
        <w:rPr>
          <w:rFonts w:hint="eastAsia"/>
          <w:sz w:val="24"/>
          <w:lang w:val="x-none"/>
        </w:rPr>
        <w:t>采用了当下较为流行的前端框架</w:t>
      </w:r>
      <w:r>
        <w:rPr>
          <w:rFonts w:hint="eastAsia"/>
          <w:sz w:val="24"/>
          <w:lang w:val="x-none"/>
        </w:rPr>
        <w:t>V</w:t>
      </w:r>
      <w:r>
        <w:rPr>
          <w:sz w:val="24"/>
          <w:lang w:val="x-none"/>
        </w:rPr>
        <w:t>ue</w:t>
      </w:r>
      <w:r>
        <w:rPr>
          <w:rFonts w:hint="eastAsia"/>
          <w:sz w:val="24"/>
          <w:lang w:val="x-none"/>
        </w:rPr>
        <w:t>.js,</w:t>
      </w:r>
      <w:r>
        <w:rPr>
          <w:sz w:val="24"/>
          <w:lang w:val="x-none"/>
        </w:rPr>
        <w:t xml:space="preserve"> </w:t>
      </w:r>
      <w:r>
        <w:rPr>
          <w:rFonts w:hint="eastAsia"/>
          <w:sz w:val="24"/>
          <w:lang w:val="x-none"/>
        </w:rPr>
        <w:t>css</w:t>
      </w:r>
      <w:r>
        <w:rPr>
          <w:sz w:val="24"/>
          <w:lang w:val="x-none"/>
        </w:rPr>
        <w:t xml:space="preserve"> </w:t>
      </w:r>
      <w:r>
        <w:rPr>
          <w:rFonts w:hint="eastAsia"/>
          <w:sz w:val="24"/>
          <w:lang w:val="x-none"/>
        </w:rPr>
        <w:t>主要采用</w:t>
      </w:r>
      <w:r>
        <w:rPr>
          <w:rFonts w:hint="eastAsia"/>
          <w:sz w:val="24"/>
          <w:lang w:val="x-none"/>
        </w:rPr>
        <w:t>Element</w:t>
      </w:r>
      <w:r>
        <w:rPr>
          <w:sz w:val="24"/>
          <w:lang w:val="x-none"/>
        </w:rPr>
        <w:t xml:space="preserve">UI </w:t>
      </w:r>
      <w:r>
        <w:rPr>
          <w:rFonts w:hint="eastAsia"/>
          <w:sz w:val="24"/>
          <w:lang w:val="x-none"/>
        </w:rPr>
        <w:t>进行美化</w:t>
      </w:r>
    </w:p>
    <w:p w14:paraId="0309D78D" w14:textId="77777777" w:rsidR="00F7070D" w:rsidRDefault="00F7070D" w:rsidP="00FA4787">
      <w:pPr>
        <w:topLinePunct/>
        <w:adjustRightInd w:val="0"/>
        <w:snapToGrid w:val="0"/>
        <w:spacing w:line="300" w:lineRule="auto"/>
        <w:ind w:firstLineChars="200" w:firstLine="480"/>
        <w:rPr>
          <w:sz w:val="24"/>
          <w:lang w:val="x-none"/>
        </w:rPr>
      </w:pPr>
      <w:r>
        <w:rPr>
          <w:rFonts w:hint="eastAsia"/>
          <w:sz w:val="24"/>
          <w:lang w:val="x-none"/>
        </w:rPr>
        <w:t>开发环境为</w:t>
      </w:r>
      <w:r>
        <w:rPr>
          <w:sz w:val="24"/>
          <w:lang w:val="x-none"/>
        </w:rPr>
        <w:t xml:space="preserve">Windows10 </w:t>
      </w:r>
      <w:r>
        <w:rPr>
          <w:rFonts w:hint="eastAsia"/>
          <w:sz w:val="24"/>
          <w:lang w:val="x-none"/>
        </w:rPr>
        <w:t>，生产部署环境为云服务器</w:t>
      </w:r>
      <w:r>
        <w:rPr>
          <w:rFonts w:hint="eastAsia"/>
          <w:sz w:val="24"/>
          <w:lang w:val="x-none"/>
        </w:rPr>
        <w:t xml:space="preserve"> CentOS</w:t>
      </w:r>
      <w:r>
        <w:rPr>
          <w:sz w:val="24"/>
          <w:lang w:val="x-none"/>
        </w:rPr>
        <w:t xml:space="preserve"> 7.6</w:t>
      </w:r>
    </w:p>
    <w:p w14:paraId="2B9EEE5A" w14:textId="77777777" w:rsidR="00F7070D" w:rsidRPr="00F7070D" w:rsidRDefault="00F7070D" w:rsidP="00FA4787">
      <w:pPr>
        <w:topLinePunct/>
        <w:adjustRightInd w:val="0"/>
        <w:snapToGrid w:val="0"/>
        <w:spacing w:line="300" w:lineRule="auto"/>
        <w:ind w:firstLineChars="200" w:firstLine="480"/>
        <w:rPr>
          <w:sz w:val="24"/>
          <w:lang w:val="x-none"/>
        </w:rPr>
      </w:pPr>
      <w:r>
        <w:rPr>
          <w:rFonts w:hint="eastAsia"/>
          <w:sz w:val="24"/>
          <w:lang w:val="x-none"/>
        </w:rPr>
        <w:t>工具为</w:t>
      </w:r>
      <w:r>
        <w:rPr>
          <w:rFonts w:hint="eastAsia"/>
          <w:sz w:val="24"/>
          <w:lang w:val="x-none"/>
        </w:rPr>
        <w:t>VScode</w:t>
      </w:r>
      <w:r>
        <w:rPr>
          <w:sz w:val="24"/>
          <w:lang w:val="x-none"/>
        </w:rPr>
        <w:t>+vue</w:t>
      </w:r>
      <w:r>
        <w:rPr>
          <w:rFonts w:hint="eastAsia"/>
          <w:sz w:val="24"/>
          <w:lang w:val="x-none"/>
        </w:rPr>
        <w:t>相关插件</w:t>
      </w:r>
    </w:p>
    <w:p w14:paraId="0B2ABA08" w14:textId="77777777" w:rsidR="00CD1928" w:rsidRPr="001142A9" w:rsidRDefault="00295F70" w:rsidP="00B654D2">
      <w:pPr>
        <w:pStyle w:val="10"/>
        <w:numPr>
          <w:ilvl w:val="0"/>
          <w:numId w:val="2"/>
        </w:numPr>
        <w:topLinePunct/>
        <w:adjustRightInd w:val="0"/>
        <w:snapToGrid w:val="0"/>
        <w:spacing w:before="240" w:after="240" w:line="300" w:lineRule="auto"/>
        <w:rPr>
          <w:sz w:val="32"/>
          <w:szCs w:val="32"/>
          <w:lang w:eastAsia="zh-CN"/>
        </w:rPr>
      </w:pPr>
      <w:bookmarkStart w:id="7" w:name="_Toc527037668"/>
      <w:r w:rsidRPr="001142A9">
        <w:rPr>
          <w:sz w:val="32"/>
          <w:szCs w:val="32"/>
          <w:lang w:eastAsia="zh-CN"/>
        </w:rPr>
        <w:t>第</w:t>
      </w:r>
      <w:r w:rsidRPr="001142A9">
        <w:rPr>
          <w:sz w:val="32"/>
          <w:szCs w:val="32"/>
          <w:lang w:eastAsia="zh-CN"/>
        </w:rPr>
        <w:t>1</w:t>
      </w:r>
      <w:r w:rsidRPr="001142A9">
        <w:rPr>
          <w:sz w:val="32"/>
          <w:szCs w:val="32"/>
          <w:lang w:eastAsia="zh-CN"/>
        </w:rPr>
        <w:t>轮迭代</w:t>
      </w:r>
      <w:r w:rsidR="00D66775">
        <w:rPr>
          <w:rFonts w:hint="eastAsia"/>
          <w:sz w:val="32"/>
          <w:szCs w:val="32"/>
          <w:lang w:eastAsia="zh-CN"/>
        </w:rPr>
        <w:t>：基本系统</w:t>
      </w:r>
      <w:bookmarkEnd w:id="7"/>
    </w:p>
    <w:p w14:paraId="012F8C64" w14:textId="77777777" w:rsidR="00295F70" w:rsidRPr="001142A9" w:rsidRDefault="00317FF7"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8" w:name="_Toc527037669"/>
      <w:r>
        <w:rPr>
          <w:rFonts w:ascii="Times New Roman" w:hAnsi="Times New Roman" w:hint="eastAsia"/>
          <w:b w:val="0"/>
          <w:sz w:val="30"/>
          <w:szCs w:val="30"/>
          <w:lang w:eastAsia="zh-CN"/>
        </w:rPr>
        <w:t>迭代</w:t>
      </w:r>
      <w:r w:rsidRPr="001142A9">
        <w:rPr>
          <w:rFonts w:ascii="Times New Roman" w:hAnsi="Times New Roman"/>
          <w:b w:val="0"/>
          <w:sz w:val="30"/>
          <w:szCs w:val="30"/>
          <w:lang w:eastAsia="zh-CN"/>
        </w:rPr>
        <w:t>目标</w:t>
      </w:r>
      <w:bookmarkEnd w:id="8"/>
    </w:p>
    <w:p w14:paraId="182996BF" w14:textId="77777777" w:rsidR="00295F70" w:rsidRDefault="00317FF7" w:rsidP="00FA4787">
      <w:pPr>
        <w:topLinePunct/>
        <w:adjustRightInd w:val="0"/>
        <w:snapToGrid w:val="0"/>
        <w:spacing w:line="300" w:lineRule="auto"/>
        <w:ind w:firstLineChars="200" w:firstLine="480"/>
        <w:rPr>
          <w:sz w:val="24"/>
          <w:lang w:val="x-none"/>
        </w:rPr>
      </w:pPr>
      <w:r>
        <w:rPr>
          <w:sz w:val="24"/>
          <w:lang w:val="x-none"/>
        </w:rPr>
        <w:t>简要介绍本轮迭代的增量任务目标，所需完成的</w:t>
      </w:r>
      <w:r>
        <w:rPr>
          <w:rFonts w:hint="eastAsia"/>
          <w:sz w:val="24"/>
          <w:lang w:val="x-none"/>
        </w:rPr>
        <w:t>任务</w:t>
      </w:r>
      <w:r w:rsidR="00350E99" w:rsidRPr="001142A9">
        <w:rPr>
          <w:sz w:val="24"/>
          <w:lang w:val="x-none"/>
        </w:rPr>
        <w:t>。</w:t>
      </w:r>
    </w:p>
    <w:p w14:paraId="0E88DCA1" w14:textId="77777777" w:rsidR="00D66775" w:rsidRDefault="00D66775"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）任务</w:t>
      </w:r>
      <w:r>
        <w:rPr>
          <w:rFonts w:hint="eastAsia"/>
          <w:sz w:val="24"/>
          <w:lang w:val="x-none"/>
        </w:rPr>
        <w:t>1</w:t>
      </w:r>
      <w:r>
        <w:rPr>
          <w:rFonts w:hint="eastAsia"/>
          <w:sz w:val="24"/>
          <w:lang w:val="x-none"/>
        </w:rPr>
        <w:t>：</w:t>
      </w:r>
      <w:r w:rsidR="00F7070D">
        <w:rPr>
          <w:rFonts w:hint="eastAsia"/>
          <w:sz w:val="24"/>
          <w:lang w:val="x-none"/>
        </w:rPr>
        <w:t>利用</w:t>
      </w:r>
      <w:r w:rsidR="00F7070D">
        <w:rPr>
          <w:rFonts w:hint="eastAsia"/>
          <w:sz w:val="24"/>
          <w:lang w:val="x-none"/>
        </w:rPr>
        <w:t>Vue-cli</w:t>
      </w:r>
      <w:r w:rsidR="00432165">
        <w:rPr>
          <w:sz w:val="24"/>
          <w:lang w:val="x-none"/>
        </w:rPr>
        <w:t xml:space="preserve"> </w:t>
      </w:r>
      <w:r w:rsidR="00F7070D">
        <w:rPr>
          <w:rFonts w:hint="eastAsia"/>
          <w:sz w:val="24"/>
          <w:lang w:val="x-none"/>
        </w:rPr>
        <w:t>脚手架搭建一个完整的</w:t>
      </w:r>
      <w:r w:rsidR="00F7070D">
        <w:rPr>
          <w:rFonts w:hint="eastAsia"/>
          <w:sz w:val="24"/>
          <w:lang w:val="x-none"/>
        </w:rPr>
        <w:t>vue</w:t>
      </w:r>
      <w:r w:rsidR="00432165">
        <w:rPr>
          <w:sz w:val="24"/>
          <w:lang w:val="x-none"/>
        </w:rPr>
        <w:t xml:space="preserve"> </w:t>
      </w:r>
      <w:r w:rsidR="00F7070D">
        <w:rPr>
          <w:rFonts w:hint="eastAsia"/>
          <w:sz w:val="24"/>
          <w:lang w:val="x-none"/>
        </w:rPr>
        <w:t>项目。</w:t>
      </w:r>
    </w:p>
    <w:p w14:paraId="3384D728" w14:textId="77777777" w:rsidR="00D66775" w:rsidRDefault="00D66775"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）任务</w:t>
      </w:r>
      <w:r>
        <w:rPr>
          <w:rFonts w:hint="eastAsia"/>
          <w:sz w:val="24"/>
          <w:lang w:val="x-none"/>
        </w:rPr>
        <w:t>2</w:t>
      </w:r>
      <w:r>
        <w:rPr>
          <w:rFonts w:hint="eastAsia"/>
          <w:sz w:val="24"/>
          <w:lang w:val="x-none"/>
        </w:rPr>
        <w:t>：</w:t>
      </w:r>
      <w:r w:rsidR="00F7070D">
        <w:rPr>
          <w:rFonts w:hint="eastAsia"/>
          <w:sz w:val="24"/>
          <w:lang w:val="x-none"/>
        </w:rPr>
        <w:t>完成相关插件的导入，完成路由分发</w:t>
      </w:r>
    </w:p>
    <w:p w14:paraId="0A3EE061" w14:textId="77777777" w:rsidR="00D66775" w:rsidRPr="001142A9" w:rsidRDefault="00D66775"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sidR="00F7070D">
        <w:rPr>
          <w:rFonts w:hint="eastAsia"/>
          <w:sz w:val="24"/>
          <w:lang w:val="x-none"/>
        </w:rPr>
        <w:t>）任务</w:t>
      </w:r>
      <w:r w:rsidR="00F7070D">
        <w:rPr>
          <w:rFonts w:hint="eastAsia"/>
          <w:sz w:val="24"/>
          <w:lang w:val="x-none"/>
        </w:rPr>
        <w:t>3</w:t>
      </w:r>
      <w:r w:rsidR="00F7070D">
        <w:rPr>
          <w:rFonts w:hint="eastAsia"/>
          <w:sz w:val="24"/>
          <w:lang w:val="x-none"/>
        </w:rPr>
        <w:t>：完成一个基本的计算器功能，包含标准计算器和科学计算器</w:t>
      </w:r>
    </w:p>
    <w:p w14:paraId="2932A5F8"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9" w:name="_Toc527037670"/>
      <w:r w:rsidRPr="001142A9">
        <w:rPr>
          <w:rFonts w:ascii="Times New Roman" w:hAnsi="Times New Roman"/>
          <w:b w:val="0"/>
          <w:sz w:val="30"/>
          <w:szCs w:val="30"/>
          <w:lang w:eastAsia="zh-CN"/>
        </w:rPr>
        <w:t>需求分析</w:t>
      </w:r>
      <w:bookmarkEnd w:id="9"/>
    </w:p>
    <w:p w14:paraId="1715EA2F" w14:textId="77777777" w:rsidR="007B7135" w:rsidRDefault="00D66775" w:rsidP="00FA4787">
      <w:pPr>
        <w:topLinePunct/>
        <w:adjustRightInd w:val="0"/>
        <w:snapToGrid w:val="0"/>
        <w:spacing w:line="300" w:lineRule="auto"/>
        <w:ind w:firstLineChars="200" w:firstLine="480"/>
        <w:rPr>
          <w:sz w:val="24"/>
          <w:lang w:val="x-none"/>
        </w:rPr>
      </w:pPr>
      <w:r>
        <w:rPr>
          <w:sz w:val="24"/>
          <w:lang w:val="x-none"/>
        </w:rPr>
        <w:t>本轮迭代所开发模块的详细需求分析</w:t>
      </w:r>
      <w:r>
        <w:rPr>
          <w:rFonts w:hint="eastAsia"/>
          <w:sz w:val="24"/>
          <w:lang w:val="x-none"/>
        </w:rPr>
        <w:t>。</w:t>
      </w:r>
    </w:p>
    <w:p w14:paraId="3EC5C90E" w14:textId="77777777" w:rsidR="00295F70" w:rsidRDefault="00270EA0" w:rsidP="007B7135">
      <w:pPr>
        <w:topLinePunct/>
        <w:adjustRightInd w:val="0"/>
        <w:snapToGrid w:val="0"/>
        <w:spacing w:line="300" w:lineRule="auto"/>
        <w:rPr>
          <w:color w:val="FF0000"/>
          <w:sz w:val="24"/>
          <w:lang w:val="x-none"/>
        </w:rPr>
      </w:pPr>
      <w:r w:rsidRPr="000347AD">
        <w:rPr>
          <w:rFonts w:hint="eastAsia"/>
          <w:color w:val="FF0000"/>
          <w:sz w:val="24"/>
          <w:lang w:val="x-none"/>
        </w:rPr>
        <w:t>【</w:t>
      </w:r>
      <w:r w:rsidR="00D66775" w:rsidRPr="000347AD">
        <w:rPr>
          <w:rFonts w:hint="eastAsia"/>
          <w:color w:val="FF0000"/>
          <w:sz w:val="24"/>
          <w:lang w:val="x-none"/>
        </w:rPr>
        <w:t>注意</w:t>
      </w:r>
      <w:r w:rsidRPr="000347AD">
        <w:rPr>
          <w:rFonts w:hint="eastAsia"/>
          <w:color w:val="FF0000"/>
          <w:sz w:val="24"/>
          <w:lang w:val="x-none"/>
        </w:rPr>
        <w:t>】</w:t>
      </w:r>
      <w:r w:rsidR="00D66775" w:rsidRPr="000347AD">
        <w:rPr>
          <w:rFonts w:hint="eastAsia"/>
          <w:color w:val="FF0000"/>
          <w:sz w:val="24"/>
          <w:lang w:val="x-none"/>
        </w:rPr>
        <w:t>：仅仅</w:t>
      </w:r>
      <w:r w:rsidRPr="000347AD">
        <w:rPr>
          <w:rFonts w:hint="eastAsia"/>
          <w:color w:val="FF0000"/>
          <w:sz w:val="24"/>
          <w:lang w:val="x-none"/>
        </w:rPr>
        <w:t>针对</w:t>
      </w:r>
      <w:r w:rsidR="00D66775" w:rsidRPr="000347AD">
        <w:rPr>
          <w:rFonts w:hint="eastAsia"/>
          <w:color w:val="FF0000"/>
          <w:sz w:val="24"/>
          <w:lang w:val="x-none"/>
        </w:rPr>
        <w:t>本轮迭代</w:t>
      </w:r>
      <w:r w:rsidRPr="000347AD">
        <w:rPr>
          <w:rFonts w:hint="eastAsia"/>
          <w:color w:val="FF0000"/>
          <w:sz w:val="24"/>
          <w:lang w:val="x-none"/>
        </w:rPr>
        <w:t>的需求分析内容。</w:t>
      </w:r>
    </w:p>
    <w:p w14:paraId="44BEF437" w14:textId="77777777" w:rsidR="00F7070D" w:rsidRPr="001142A9" w:rsidRDefault="00F7070D" w:rsidP="00432165">
      <w:pPr>
        <w:topLinePunct/>
        <w:adjustRightInd w:val="0"/>
        <w:snapToGrid w:val="0"/>
        <w:spacing w:line="300" w:lineRule="auto"/>
        <w:ind w:firstLineChars="200" w:firstLine="480"/>
        <w:rPr>
          <w:sz w:val="24"/>
          <w:lang w:val="x-none"/>
        </w:rPr>
      </w:pPr>
      <w:r w:rsidRPr="00432165">
        <w:rPr>
          <w:rFonts w:hint="eastAsia"/>
          <w:sz w:val="24"/>
          <w:lang w:val="x-none"/>
        </w:rPr>
        <w:t>第</w:t>
      </w:r>
      <w:r w:rsidRPr="00432165">
        <w:rPr>
          <w:rFonts w:hint="eastAsia"/>
          <w:sz w:val="24"/>
          <w:lang w:val="x-none"/>
        </w:rPr>
        <w:t>1</w:t>
      </w:r>
      <w:r w:rsidRPr="00432165">
        <w:rPr>
          <w:rFonts w:hint="eastAsia"/>
          <w:sz w:val="24"/>
          <w:lang w:val="x-none"/>
        </w:rPr>
        <w:t>轮迭代主要是创建出一个基本可用的项目</w:t>
      </w:r>
      <w:r w:rsidR="00432165">
        <w:rPr>
          <w:rFonts w:hint="eastAsia"/>
          <w:sz w:val="24"/>
          <w:lang w:val="x-none"/>
        </w:rPr>
        <w:t>，包括基本的项目结构，</w:t>
      </w:r>
      <w:r w:rsidR="00432165">
        <w:rPr>
          <w:rFonts w:hint="eastAsia"/>
          <w:sz w:val="24"/>
          <w:lang w:val="x-none"/>
        </w:rPr>
        <w:t>U</w:t>
      </w:r>
      <w:r w:rsidR="00432165">
        <w:rPr>
          <w:sz w:val="24"/>
          <w:lang w:val="x-none"/>
        </w:rPr>
        <w:t xml:space="preserve">I </w:t>
      </w:r>
      <w:r w:rsidR="00432165">
        <w:rPr>
          <w:rFonts w:hint="eastAsia"/>
          <w:sz w:val="24"/>
          <w:lang w:val="x-none"/>
        </w:rPr>
        <w:t>设计，基本的逻辑功能，将项目搭建好之后以方便后续迭代工作在此基础上舔砖加瓦。</w:t>
      </w:r>
    </w:p>
    <w:p w14:paraId="6CABC722"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0" w:name="_Toc527037671"/>
      <w:r w:rsidRPr="001142A9">
        <w:rPr>
          <w:rFonts w:ascii="Times New Roman" w:hAnsi="Times New Roman"/>
          <w:b w:val="0"/>
          <w:sz w:val="30"/>
          <w:szCs w:val="30"/>
          <w:lang w:eastAsia="zh-CN"/>
        </w:rPr>
        <w:t>设计方案</w:t>
      </w:r>
      <w:bookmarkEnd w:id="10"/>
    </w:p>
    <w:p w14:paraId="15034570" w14:textId="77777777" w:rsidR="000347AD" w:rsidRDefault="000347AD" w:rsidP="00FA4787">
      <w:pPr>
        <w:topLinePunct/>
        <w:adjustRightInd w:val="0"/>
        <w:snapToGrid w:val="0"/>
        <w:spacing w:line="300" w:lineRule="auto"/>
        <w:ind w:firstLineChars="200" w:firstLine="48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14:paraId="398B8453" w14:textId="77777777" w:rsidR="00295F70" w:rsidRDefault="00270EA0"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000347AD">
        <w:rPr>
          <w:sz w:val="24"/>
          <w:lang w:val="x-none"/>
        </w:rPr>
        <w:t>详细设计方案</w:t>
      </w:r>
      <w:r w:rsidR="000347AD">
        <w:rPr>
          <w:rFonts w:hint="eastAsia"/>
          <w:sz w:val="24"/>
          <w:lang w:val="x-none"/>
        </w:rPr>
        <w:t>：模块功能结构设计，界面原型设计等。</w:t>
      </w:r>
    </w:p>
    <w:p w14:paraId="38602531"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模块功能结构设计与总体结构设计一致，这里不再多赘述。</w:t>
      </w:r>
    </w:p>
    <w:p w14:paraId="5B7F95C0"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界面原型通过</w:t>
      </w:r>
      <w:r>
        <w:rPr>
          <w:rFonts w:hint="eastAsia"/>
          <w:sz w:val="24"/>
          <w:lang w:val="x-none"/>
        </w:rPr>
        <w:t>Axure</w:t>
      </w:r>
      <w:r>
        <w:rPr>
          <w:sz w:val="24"/>
          <w:lang w:val="x-none"/>
        </w:rPr>
        <w:t xml:space="preserve"> </w:t>
      </w:r>
      <w:r>
        <w:rPr>
          <w:rFonts w:hint="eastAsia"/>
          <w:sz w:val="24"/>
          <w:lang w:val="x-none"/>
        </w:rPr>
        <w:t>设计如下：</w:t>
      </w:r>
    </w:p>
    <w:p w14:paraId="48A0D57E" w14:textId="7F7569D2" w:rsidR="00432165" w:rsidRPr="00432165" w:rsidRDefault="00BF2D88" w:rsidP="00432165">
      <w:pPr>
        <w:topLinePunct/>
        <w:adjustRightInd w:val="0"/>
        <w:snapToGrid w:val="0"/>
        <w:spacing w:line="300" w:lineRule="auto"/>
        <w:ind w:firstLineChars="200" w:firstLine="480"/>
        <w:jc w:val="center"/>
        <w:rPr>
          <w:sz w:val="24"/>
          <w:lang w:val="x-none"/>
        </w:rPr>
      </w:pPr>
      <w:r w:rsidRPr="00432165">
        <w:rPr>
          <w:noProof/>
          <w:sz w:val="24"/>
          <w:lang w:val="x-none"/>
        </w:rPr>
        <w:lastRenderedPageBreak/>
        <w:drawing>
          <wp:inline distT="0" distB="0" distL="0" distR="0" wp14:anchorId="33871D4D" wp14:editId="299976F5">
            <wp:extent cx="3968750" cy="26987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750" cy="2698750"/>
                    </a:xfrm>
                    <a:prstGeom prst="rect">
                      <a:avLst/>
                    </a:prstGeom>
                    <a:noFill/>
                    <a:ln>
                      <a:noFill/>
                    </a:ln>
                  </pic:spPr>
                </pic:pic>
              </a:graphicData>
            </a:graphic>
          </wp:inline>
        </w:drawing>
      </w:r>
    </w:p>
    <w:p w14:paraId="5D2B2E72" w14:textId="680D3975" w:rsidR="00432165" w:rsidRDefault="00BF2D88" w:rsidP="00432165">
      <w:pPr>
        <w:topLinePunct/>
        <w:adjustRightInd w:val="0"/>
        <w:snapToGrid w:val="0"/>
        <w:spacing w:line="300" w:lineRule="auto"/>
        <w:ind w:firstLineChars="200" w:firstLine="480"/>
        <w:jc w:val="center"/>
        <w:rPr>
          <w:sz w:val="24"/>
          <w:lang w:val="x-none"/>
        </w:rPr>
      </w:pPr>
      <w:r w:rsidRPr="00432165">
        <w:rPr>
          <w:noProof/>
          <w:sz w:val="24"/>
          <w:lang w:val="x-none"/>
        </w:rPr>
        <w:drawing>
          <wp:inline distT="0" distB="0" distL="0" distR="0" wp14:anchorId="617BF20E" wp14:editId="0DA402D4">
            <wp:extent cx="3841750" cy="26670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1750" cy="2667000"/>
                    </a:xfrm>
                    <a:prstGeom prst="rect">
                      <a:avLst/>
                    </a:prstGeom>
                    <a:noFill/>
                    <a:ln>
                      <a:noFill/>
                    </a:ln>
                  </pic:spPr>
                </pic:pic>
              </a:graphicData>
            </a:graphic>
          </wp:inline>
        </w:drawing>
      </w:r>
    </w:p>
    <w:p w14:paraId="5CA1A5ED" w14:textId="77777777" w:rsidR="00317FF7" w:rsidRDefault="00317FF7" w:rsidP="00FA4787">
      <w:pPr>
        <w:topLinePunct/>
        <w:adjustRightInd w:val="0"/>
        <w:snapToGrid w:val="0"/>
        <w:spacing w:line="300" w:lineRule="auto"/>
        <w:ind w:firstLineChars="200" w:firstLine="480"/>
        <w:rPr>
          <w:sz w:val="24"/>
          <w:lang w:val="x-none"/>
        </w:rPr>
      </w:pPr>
      <w:r>
        <w:rPr>
          <w:rFonts w:hint="eastAsia"/>
          <w:sz w:val="24"/>
          <w:lang w:val="x-none"/>
        </w:rPr>
        <w:t>（</w:t>
      </w:r>
      <w:r w:rsidR="000347AD">
        <w:rPr>
          <w:rFonts w:hint="eastAsia"/>
          <w:sz w:val="24"/>
          <w:lang w:val="x-none"/>
        </w:rPr>
        <w:t>2</w:t>
      </w:r>
      <w:r>
        <w:rPr>
          <w:rFonts w:hint="eastAsia"/>
          <w:sz w:val="24"/>
          <w:lang w:val="x-none"/>
        </w:rPr>
        <w:t>）</w:t>
      </w:r>
      <w:r w:rsidR="000347AD">
        <w:rPr>
          <w:rFonts w:hint="eastAsia"/>
          <w:sz w:val="24"/>
          <w:lang w:val="x-none"/>
        </w:rPr>
        <w:t>模块</w:t>
      </w:r>
      <w:r>
        <w:rPr>
          <w:rFonts w:hint="eastAsia"/>
          <w:sz w:val="24"/>
          <w:lang w:val="x-none"/>
        </w:rPr>
        <w:t>相关</w:t>
      </w:r>
      <w:r w:rsidR="000347AD">
        <w:rPr>
          <w:rFonts w:hint="eastAsia"/>
          <w:sz w:val="24"/>
          <w:lang w:val="x-none"/>
        </w:rPr>
        <w:t>的</w:t>
      </w:r>
      <w:r>
        <w:rPr>
          <w:rFonts w:hint="eastAsia"/>
          <w:sz w:val="24"/>
          <w:lang w:val="x-none"/>
        </w:rPr>
        <w:t>设计</w:t>
      </w:r>
      <w:r w:rsidR="000347AD">
        <w:rPr>
          <w:rFonts w:hint="eastAsia"/>
          <w:sz w:val="24"/>
          <w:lang w:val="x-none"/>
        </w:rPr>
        <w:t>类（</w:t>
      </w:r>
      <w:r w:rsidR="000347AD">
        <w:rPr>
          <w:rFonts w:hint="eastAsia"/>
          <w:sz w:val="24"/>
          <w:lang w:val="x-none"/>
        </w:rPr>
        <w:t>Design</w:t>
      </w:r>
      <w:r w:rsidR="000347AD">
        <w:rPr>
          <w:sz w:val="24"/>
          <w:lang w:val="x-none"/>
        </w:rPr>
        <w:t xml:space="preserve"> </w:t>
      </w:r>
      <w:r w:rsidR="000347AD">
        <w:rPr>
          <w:rFonts w:hint="eastAsia"/>
          <w:sz w:val="24"/>
          <w:lang w:val="x-none"/>
        </w:rPr>
        <w:t>Class</w:t>
      </w:r>
      <w:r w:rsidR="000347AD">
        <w:rPr>
          <w:rFonts w:hint="eastAsia"/>
          <w:sz w:val="24"/>
          <w:lang w:val="x-none"/>
        </w:rPr>
        <w:t>）</w:t>
      </w:r>
      <w:r>
        <w:rPr>
          <w:rFonts w:hint="eastAsia"/>
          <w:sz w:val="24"/>
          <w:lang w:val="x-none"/>
        </w:rPr>
        <w:t>：给出每个类的</w:t>
      </w:r>
      <w:r w:rsidR="000347AD">
        <w:rPr>
          <w:rFonts w:hint="eastAsia"/>
          <w:sz w:val="24"/>
          <w:lang w:val="x-none"/>
        </w:rPr>
        <w:t>名字、属性、方法。</w:t>
      </w:r>
    </w:p>
    <w:p w14:paraId="40675F1F"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由于</w:t>
      </w:r>
      <w:r>
        <w:rPr>
          <w:rFonts w:hint="eastAsia"/>
          <w:sz w:val="24"/>
          <w:lang w:val="x-none"/>
        </w:rPr>
        <w:t>vue</w:t>
      </w:r>
      <w:r>
        <w:rPr>
          <w:sz w:val="24"/>
          <w:lang w:val="x-none"/>
        </w:rPr>
        <w:t xml:space="preserve"> </w:t>
      </w:r>
      <w:r>
        <w:rPr>
          <w:rFonts w:hint="eastAsia"/>
          <w:sz w:val="24"/>
          <w:lang w:val="x-none"/>
        </w:rPr>
        <w:t>文件中主要包括视图层和逻辑层，下面主要展示逻辑层的组织结构关系</w:t>
      </w:r>
      <w:r w:rsidR="006F6527">
        <w:rPr>
          <w:rFonts w:hint="eastAsia"/>
          <w:sz w:val="24"/>
          <w:lang w:val="x-none"/>
        </w:rPr>
        <w:t>:</w:t>
      </w:r>
    </w:p>
    <w:p w14:paraId="58B902EC" w14:textId="77777777" w:rsidR="00432165" w:rsidRDefault="00432165" w:rsidP="00FA4787">
      <w:pPr>
        <w:topLinePunct/>
        <w:adjustRightInd w:val="0"/>
        <w:snapToGrid w:val="0"/>
        <w:spacing w:line="300" w:lineRule="auto"/>
        <w:ind w:firstLineChars="200" w:firstLine="480"/>
        <w:rPr>
          <w:sz w:val="24"/>
          <w:lang w:val="x-none"/>
        </w:rPr>
      </w:pPr>
    </w:p>
    <w:p w14:paraId="4CB20FB2" w14:textId="77777777" w:rsidR="00432165" w:rsidRDefault="00432165" w:rsidP="00FA4787">
      <w:pPr>
        <w:topLinePunct/>
        <w:adjustRightInd w:val="0"/>
        <w:snapToGrid w:val="0"/>
        <w:spacing w:line="300" w:lineRule="auto"/>
        <w:ind w:firstLineChars="200" w:firstLine="480"/>
        <w:rPr>
          <w:sz w:val="24"/>
          <w:lang w:val="x-none"/>
        </w:rPr>
      </w:pPr>
      <w:r>
        <w:rPr>
          <w:rFonts w:hint="eastAsia"/>
          <w:sz w:val="24"/>
          <w:lang w:val="x-none"/>
        </w:rPr>
        <w:t>1</w:t>
      </w:r>
      <w:r>
        <w:rPr>
          <w:sz w:val="24"/>
          <w:lang w:val="x-none"/>
        </w:rPr>
        <w:t xml:space="preserve">. </w:t>
      </w:r>
      <w:r>
        <w:rPr>
          <w:rFonts w:hint="eastAsia"/>
          <w:sz w:val="24"/>
          <w:lang w:val="x-none"/>
        </w:rPr>
        <w:t>home</w:t>
      </w:r>
      <w:r>
        <w:rPr>
          <w:sz w:val="24"/>
          <w:lang w:val="x-none"/>
        </w:rPr>
        <w:t>.vue</w:t>
      </w:r>
    </w:p>
    <w:p w14:paraId="6610F215" w14:textId="7AB0C7ED" w:rsidR="006F6527" w:rsidRDefault="00BF2D88" w:rsidP="005F6761">
      <w:pPr>
        <w:topLinePunct/>
        <w:adjustRightInd w:val="0"/>
        <w:snapToGrid w:val="0"/>
        <w:spacing w:line="300" w:lineRule="auto"/>
        <w:ind w:firstLineChars="200" w:firstLine="480"/>
        <w:jc w:val="center"/>
        <w:rPr>
          <w:sz w:val="24"/>
          <w:lang w:val="x-none"/>
        </w:rPr>
      </w:pPr>
      <w:r w:rsidRPr="00C0629C">
        <w:rPr>
          <w:noProof/>
          <w:sz w:val="24"/>
          <w:lang w:val="x-none"/>
        </w:rPr>
        <w:drawing>
          <wp:inline distT="0" distB="0" distL="0" distR="0" wp14:anchorId="6B01F02E" wp14:editId="70A81168">
            <wp:extent cx="4660900" cy="14478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0900" cy="1447800"/>
                    </a:xfrm>
                    <a:prstGeom prst="rect">
                      <a:avLst/>
                    </a:prstGeom>
                    <a:noFill/>
                    <a:ln>
                      <a:noFill/>
                    </a:ln>
                  </pic:spPr>
                </pic:pic>
              </a:graphicData>
            </a:graphic>
          </wp:inline>
        </w:drawing>
      </w:r>
    </w:p>
    <w:p w14:paraId="33240857" w14:textId="77777777" w:rsidR="00432165" w:rsidRDefault="00432165" w:rsidP="00FA4787">
      <w:pPr>
        <w:topLinePunct/>
        <w:adjustRightInd w:val="0"/>
        <w:snapToGrid w:val="0"/>
        <w:spacing w:line="300" w:lineRule="auto"/>
        <w:ind w:firstLineChars="200" w:firstLine="480"/>
        <w:rPr>
          <w:sz w:val="24"/>
          <w:lang w:val="x-none"/>
        </w:rPr>
      </w:pPr>
    </w:p>
    <w:p w14:paraId="0860BCFD" w14:textId="77777777" w:rsidR="00C0629C" w:rsidRDefault="00C0629C" w:rsidP="00FA4787">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standard.vue</w:t>
      </w:r>
    </w:p>
    <w:p w14:paraId="023EDF0D" w14:textId="40C4FB23" w:rsidR="00C0629C" w:rsidRDefault="00BF2D88" w:rsidP="005F6761">
      <w:pPr>
        <w:topLinePunct/>
        <w:adjustRightInd w:val="0"/>
        <w:snapToGrid w:val="0"/>
        <w:spacing w:line="300" w:lineRule="auto"/>
        <w:ind w:firstLineChars="200" w:firstLine="480"/>
        <w:jc w:val="center"/>
        <w:rPr>
          <w:noProof/>
          <w:sz w:val="24"/>
          <w:lang w:val="x-none"/>
        </w:rPr>
      </w:pPr>
      <w:r w:rsidRPr="00D65290">
        <w:rPr>
          <w:noProof/>
          <w:sz w:val="24"/>
          <w:lang w:val="x-none"/>
        </w:rPr>
        <w:lastRenderedPageBreak/>
        <w:drawing>
          <wp:inline distT="0" distB="0" distL="0" distR="0" wp14:anchorId="44680088" wp14:editId="430C0FBF">
            <wp:extent cx="4610100" cy="12573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l="3288" t="16551"/>
                    <a:stretch>
                      <a:fillRect/>
                    </a:stretch>
                  </pic:blipFill>
                  <pic:spPr bwMode="auto">
                    <a:xfrm>
                      <a:off x="0" y="0"/>
                      <a:ext cx="4610100" cy="1257300"/>
                    </a:xfrm>
                    <a:prstGeom prst="rect">
                      <a:avLst/>
                    </a:prstGeom>
                    <a:noFill/>
                    <a:ln>
                      <a:noFill/>
                    </a:ln>
                  </pic:spPr>
                </pic:pic>
              </a:graphicData>
            </a:graphic>
          </wp:inline>
        </w:drawing>
      </w:r>
    </w:p>
    <w:p w14:paraId="40FF9E7C" w14:textId="77777777" w:rsidR="00D65290" w:rsidRDefault="00D65290" w:rsidP="00FA4787">
      <w:pPr>
        <w:topLinePunct/>
        <w:adjustRightInd w:val="0"/>
        <w:snapToGrid w:val="0"/>
        <w:spacing w:line="300" w:lineRule="auto"/>
        <w:ind w:firstLineChars="200" w:firstLine="480"/>
        <w:rPr>
          <w:sz w:val="24"/>
          <w:lang w:val="x-none"/>
        </w:rPr>
      </w:pPr>
    </w:p>
    <w:p w14:paraId="296FCDB2" w14:textId="77777777" w:rsidR="00D65290" w:rsidRDefault="00D65290" w:rsidP="00FA4787">
      <w:pPr>
        <w:topLinePunct/>
        <w:adjustRightInd w:val="0"/>
        <w:snapToGrid w:val="0"/>
        <w:spacing w:line="300" w:lineRule="auto"/>
        <w:ind w:firstLineChars="200" w:firstLine="480"/>
        <w:rPr>
          <w:sz w:val="24"/>
          <w:lang w:val="x-none"/>
        </w:rPr>
      </w:pPr>
      <w:r>
        <w:rPr>
          <w:rFonts w:hint="eastAsia"/>
          <w:sz w:val="24"/>
          <w:lang w:val="x-none"/>
        </w:rPr>
        <w:t>3</w:t>
      </w:r>
      <w:r>
        <w:rPr>
          <w:sz w:val="24"/>
          <w:lang w:val="x-none"/>
        </w:rPr>
        <w:t xml:space="preserve">. </w:t>
      </w:r>
      <w:r>
        <w:rPr>
          <w:rFonts w:hint="eastAsia"/>
          <w:sz w:val="24"/>
          <w:lang w:val="x-none"/>
        </w:rPr>
        <w:t>science</w:t>
      </w:r>
      <w:r>
        <w:rPr>
          <w:sz w:val="24"/>
          <w:lang w:val="x-none"/>
        </w:rPr>
        <w:t>.vue</w:t>
      </w:r>
    </w:p>
    <w:p w14:paraId="4132FD8E" w14:textId="59273C30" w:rsidR="00D65290" w:rsidRDefault="00BF2D88" w:rsidP="005F6761">
      <w:pPr>
        <w:topLinePunct/>
        <w:adjustRightInd w:val="0"/>
        <w:snapToGrid w:val="0"/>
        <w:spacing w:line="300" w:lineRule="auto"/>
        <w:ind w:firstLineChars="200" w:firstLine="480"/>
        <w:jc w:val="center"/>
        <w:rPr>
          <w:sz w:val="24"/>
          <w:lang w:val="x-none"/>
        </w:rPr>
      </w:pPr>
      <w:r w:rsidRPr="00D65290">
        <w:rPr>
          <w:noProof/>
          <w:sz w:val="24"/>
          <w:lang w:val="x-none"/>
        </w:rPr>
        <w:drawing>
          <wp:inline distT="0" distB="0" distL="0" distR="0" wp14:anchorId="64E949EE" wp14:editId="40495AA5">
            <wp:extent cx="4470400" cy="14097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l="783" b="5165"/>
                    <a:stretch>
                      <a:fillRect/>
                    </a:stretch>
                  </pic:blipFill>
                  <pic:spPr bwMode="auto">
                    <a:xfrm>
                      <a:off x="0" y="0"/>
                      <a:ext cx="4470400" cy="1409700"/>
                    </a:xfrm>
                    <a:prstGeom prst="rect">
                      <a:avLst/>
                    </a:prstGeom>
                    <a:noFill/>
                    <a:ln>
                      <a:noFill/>
                    </a:ln>
                  </pic:spPr>
                </pic:pic>
              </a:graphicData>
            </a:graphic>
          </wp:inline>
        </w:drawing>
      </w:r>
    </w:p>
    <w:p w14:paraId="5C360CE5" w14:textId="77777777" w:rsidR="000347AD" w:rsidRDefault="000347AD" w:rsidP="00FA4787">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）所需的数据结构。</w:t>
      </w:r>
    </w:p>
    <w:p w14:paraId="2099A501" w14:textId="77777777" w:rsidR="00D65290" w:rsidRPr="000347AD" w:rsidRDefault="00C54E80" w:rsidP="00FA4787">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.vue</w:t>
      </w:r>
      <w:r>
        <w:rPr>
          <w:rFonts w:hint="eastAsia"/>
          <w:sz w:val="24"/>
          <w:lang w:val="x-none"/>
        </w:rPr>
        <w:t>和</w:t>
      </w:r>
      <w:r>
        <w:rPr>
          <w:rFonts w:hint="eastAsia"/>
          <w:sz w:val="24"/>
          <w:lang w:val="x-none"/>
        </w:rPr>
        <w:t>science</w:t>
      </w:r>
      <w:r>
        <w:rPr>
          <w:sz w:val="24"/>
          <w:lang w:val="x-none"/>
        </w:rPr>
        <w:t>.vue</w:t>
      </w:r>
      <w:r w:rsidR="00D65290">
        <w:rPr>
          <w:rFonts w:hint="eastAsia"/>
          <w:sz w:val="24"/>
          <w:lang w:val="x-none"/>
        </w:rPr>
        <w:t>中主要涉及字符串</w:t>
      </w:r>
      <w:r w:rsidR="00D65290">
        <w:rPr>
          <w:rFonts w:hint="eastAsia"/>
          <w:sz w:val="24"/>
          <w:lang w:val="x-none"/>
        </w:rPr>
        <w:t>current</w:t>
      </w:r>
      <w:r w:rsidR="00D65290">
        <w:rPr>
          <w:sz w:val="24"/>
          <w:lang w:val="x-none"/>
        </w:rPr>
        <w:t xml:space="preserve"> </w:t>
      </w:r>
      <w:r w:rsidR="00D65290">
        <w:rPr>
          <w:rFonts w:hint="eastAsia"/>
          <w:sz w:val="24"/>
          <w:lang w:val="x-none"/>
        </w:rPr>
        <w:t>变量来存储当前</w:t>
      </w:r>
      <w:r w:rsidR="00D65290">
        <w:rPr>
          <w:rFonts w:hint="eastAsia"/>
          <w:sz w:val="24"/>
          <w:lang w:val="x-none"/>
        </w:rPr>
        <w:t>input</w:t>
      </w:r>
      <w:r w:rsidR="00D65290">
        <w:rPr>
          <w:sz w:val="24"/>
          <w:lang w:val="x-none"/>
        </w:rPr>
        <w:t xml:space="preserve"> </w:t>
      </w:r>
      <w:r w:rsidR="00D65290">
        <w:rPr>
          <w:rFonts w:hint="eastAsia"/>
          <w:sz w:val="24"/>
          <w:lang w:val="x-none"/>
        </w:rPr>
        <w:t>框的输入。</w:t>
      </w:r>
    </w:p>
    <w:p w14:paraId="415BDBD9" w14:textId="77777777" w:rsidR="00295F70" w:rsidRPr="001142A9" w:rsidRDefault="00295F7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1" w:name="_Toc527037672"/>
      <w:r w:rsidRPr="001142A9">
        <w:rPr>
          <w:rFonts w:ascii="Times New Roman" w:hAnsi="Times New Roman"/>
          <w:b w:val="0"/>
          <w:sz w:val="30"/>
          <w:szCs w:val="30"/>
          <w:lang w:eastAsia="zh-CN"/>
        </w:rPr>
        <w:t>结对编程</w:t>
      </w:r>
      <w:r w:rsidR="000347AD">
        <w:rPr>
          <w:rFonts w:ascii="Times New Roman" w:hAnsi="Times New Roman" w:hint="eastAsia"/>
          <w:b w:val="0"/>
          <w:sz w:val="30"/>
          <w:szCs w:val="30"/>
          <w:lang w:eastAsia="zh-CN"/>
        </w:rPr>
        <w:t>过程记录</w:t>
      </w:r>
      <w:bookmarkEnd w:id="11"/>
    </w:p>
    <w:p w14:paraId="7C0DEE6B" w14:textId="77777777" w:rsidR="00295F70" w:rsidRPr="001142A9" w:rsidRDefault="00BD4A50" w:rsidP="00B654D2">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1</w:t>
      </w:r>
      <w:r w:rsidRPr="001142A9">
        <w:rPr>
          <w:b/>
          <w:sz w:val="24"/>
          <w:lang w:val="x-none"/>
        </w:rPr>
        <w:t>）</w:t>
      </w:r>
      <w:r w:rsidR="00295F70" w:rsidRPr="001142A9">
        <w:rPr>
          <w:b/>
          <w:sz w:val="24"/>
          <w:lang w:val="x-none"/>
        </w:rPr>
        <w:t>角色切换与任务分工</w:t>
      </w:r>
    </w:p>
    <w:p w14:paraId="3D806FDD" w14:textId="77777777" w:rsidR="00321ECC" w:rsidRPr="000347AD" w:rsidRDefault="000347AD" w:rsidP="00321ECC">
      <w:pPr>
        <w:topLinePunct/>
        <w:adjustRightInd w:val="0"/>
        <w:snapToGrid w:val="0"/>
        <w:spacing w:line="300" w:lineRule="auto"/>
        <w:jc w:val="center"/>
        <w:rPr>
          <w:szCs w:val="21"/>
          <w:lang w:val="x-none"/>
        </w:rPr>
      </w:pPr>
      <w:r w:rsidRPr="000347AD">
        <w:rPr>
          <w:rFonts w:hint="eastAsia"/>
          <w:szCs w:val="21"/>
          <w:lang w:val="x-none"/>
        </w:rPr>
        <w:t>表</w:t>
      </w:r>
      <w:r w:rsidR="00321ECC">
        <w:rPr>
          <w:rFonts w:hint="eastAsia"/>
          <w:szCs w:val="21"/>
          <w:lang w:val="x-none"/>
        </w:rPr>
        <w:t>1-</w:t>
      </w:r>
      <w:r w:rsidRPr="000347AD">
        <w:rPr>
          <w:rFonts w:hint="eastAsia"/>
          <w:szCs w:val="21"/>
          <w:lang w:val="x-none"/>
        </w:rPr>
        <w:t>1</w:t>
      </w:r>
      <w:r w:rsidRPr="000347AD">
        <w:rPr>
          <w:szCs w:val="21"/>
          <w:lang w:val="x-none"/>
        </w:rPr>
        <w:t xml:space="preserve"> </w:t>
      </w:r>
      <w:r w:rsidRPr="000347AD">
        <w:rPr>
          <w:rFonts w:hint="eastAsia"/>
          <w:szCs w:val="21"/>
          <w:lang w:val="x-none"/>
        </w:rPr>
        <w:t>第</w:t>
      </w:r>
      <w:r w:rsidRPr="000347AD">
        <w:rPr>
          <w:rFonts w:hint="eastAsia"/>
          <w:szCs w:val="21"/>
          <w:lang w:val="x-none"/>
        </w:rPr>
        <w:t>1</w:t>
      </w:r>
      <w:r w:rsidRPr="000347AD">
        <w:rPr>
          <w:rFonts w:hint="eastAsia"/>
          <w:szCs w:val="21"/>
          <w:lang w:val="x-none"/>
        </w:rPr>
        <w:t>轮迭代过程结对编程角色与任务分工</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714"/>
        <w:gridCol w:w="2433"/>
        <w:gridCol w:w="1242"/>
        <w:gridCol w:w="1242"/>
        <w:gridCol w:w="2487"/>
      </w:tblGrid>
      <w:tr w:rsidR="00295F70" w:rsidRPr="001142A9" w14:paraId="627D5E20" w14:textId="77777777" w:rsidTr="00321ECC">
        <w:trPr>
          <w:tblHeader/>
          <w:jc w:val="center"/>
        </w:trPr>
        <w:tc>
          <w:tcPr>
            <w:tcW w:w="439" w:type="pct"/>
          </w:tcPr>
          <w:p w14:paraId="035047D5" w14:textId="77777777" w:rsidR="00295F70" w:rsidRPr="001142A9" w:rsidRDefault="00295F70" w:rsidP="000347AD">
            <w:pPr>
              <w:topLinePunct/>
              <w:adjustRightInd w:val="0"/>
              <w:snapToGrid w:val="0"/>
              <w:spacing w:line="300" w:lineRule="auto"/>
              <w:jc w:val="center"/>
              <w:rPr>
                <w:lang w:val="x-none"/>
              </w:rPr>
            </w:pPr>
            <w:r w:rsidRPr="001142A9">
              <w:rPr>
                <w:lang w:val="x-none"/>
              </w:rPr>
              <w:t>日期</w:t>
            </w:r>
          </w:p>
        </w:tc>
        <w:tc>
          <w:tcPr>
            <w:tcW w:w="1498" w:type="pct"/>
          </w:tcPr>
          <w:p w14:paraId="39E061FD" w14:textId="77777777" w:rsidR="00295F70" w:rsidRPr="001142A9" w:rsidRDefault="00295F70" w:rsidP="000347AD">
            <w:pPr>
              <w:topLinePunct/>
              <w:adjustRightInd w:val="0"/>
              <w:snapToGrid w:val="0"/>
              <w:spacing w:line="300" w:lineRule="auto"/>
              <w:jc w:val="center"/>
              <w:rPr>
                <w:lang w:val="x-none"/>
              </w:rPr>
            </w:pPr>
            <w:r w:rsidRPr="001142A9">
              <w:rPr>
                <w:lang w:val="x-none"/>
              </w:rPr>
              <w:t>时间</w:t>
            </w:r>
            <w:r w:rsidRPr="001142A9">
              <w:rPr>
                <w:lang w:val="x-none"/>
              </w:rPr>
              <w:t>(HH:MM</w:t>
            </w:r>
            <w:r w:rsidR="000347AD">
              <w:rPr>
                <w:lang w:val="x-none"/>
              </w:rPr>
              <w:t xml:space="preserve"> -</w:t>
            </w:r>
            <w:r w:rsidRPr="001142A9">
              <w:rPr>
                <w:lang w:val="x-none"/>
              </w:rPr>
              <w:t xml:space="preserve"> HH:MM)</w:t>
            </w:r>
          </w:p>
        </w:tc>
        <w:tc>
          <w:tcPr>
            <w:tcW w:w="765" w:type="pct"/>
          </w:tcPr>
          <w:p w14:paraId="701BF5CF" w14:textId="77777777" w:rsidR="00295F70" w:rsidRPr="001142A9" w:rsidRDefault="00295F70" w:rsidP="000347AD">
            <w:pPr>
              <w:topLinePunct/>
              <w:adjustRightInd w:val="0"/>
              <w:snapToGrid w:val="0"/>
              <w:spacing w:line="300" w:lineRule="auto"/>
              <w:jc w:val="center"/>
              <w:rPr>
                <w:lang w:val="x-none"/>
              </w:rPr>
            </w:pPr>
            <w:r w:rsidRPr="001142A9">
              <w:rPr>
                <w:lang w:val="x-none"/>
              </w:rPr>
              <w:t>驾驶员</w:t>
            </w:r>
            <w:r w:rsidR="000347AD">
              <w:rPr>
                <w:rFonts w:hint="eastAsia"/>
                <w:lang w:val="x-none"/>
              </w:rPr>
              <w:t>角色</w:t>
            </w:r>
          </w:p>
        </w:tc>
        <w:tc>
          <w:tcPr>
            <w:tcW w:w="765" w:type="pct"/>
          </w:tcPr>
          <w:p w14:paraId="7BB2014E" w14:textId="77777777" w:rsidR="00295F70" w:rsidRPr="001142A9" w:rsidRDefault="00295F70" w:rsidP="000347AD">
            <w:pPr>
              <w:topLinePunct/>
              <w:adjustRightInd w:val="0"/>
              <w:snapToGrid w:val="0"/>
              <w:spacing w:line="300" w:lineRule="auto"/>
              <w:jc w:val="center"/>
              <w:rPr>
                <w:lang w:val="x-none"/>
              </w:rPr>
            </w:pPr>
            <w:r w:rsidRPr="001142A9">
              <w:rPr>
                <w:lang w:val="x-none"/>
              </w:rPr>
              <w:t>领航员</w:t>
            </w:r>
            <w:r w:rsidR="000347AD">
              <w:rPr>
                <w:rFonts w:hint="eastAsia"/>
                <w:lang w:val="x-none"/>
              </w:rPr>
              <w:t>角色</w:t>
            </w:r>
          </w:p>
        </w:tc>
        <w:tc>
          <w:tcPr>
            <w:tcW w:w="1532" w:type="pct"/>
          </w:tcPr>
          <w:p w14:paraId="76E8F7F5" w14:textId="77777777" w:rsidR="00295F70" w:rsidRPr="001142A9" w:rsidRDefault="00295F70" w:rsidP="000347AD">
            <w:pPr>
              <w:topLinePunct/>
              <w:adjustRightInd w:val="0"/>
              <w:snapToGrid w:val="0"/>
              <w:spacing w:line="300" w:lineRule="auto"/>
              <w:jc w:val="center"/>
              <w:rPr>
                <w:lang w:val="x-none"/>
              </w:rPr>
            </w:pPr>
            <w:r w:rsidRPr="001142A9">
              <w:rPr>
                <w:lang w:val="x-none"/>
              </w:rPr>
              <w:t>本段时间的任务</w:t>
            </w:r>
          </w:p>
        </w:tc>
      </w:tr>
      <w:tr w:rsidR="00295F70" w:rsidRPr="001142A9" w14:paraId="3DACF96A" w14:textId="77777777" w:rsidTr="00321ECC">
        <w:trPr>
          <w:jc w:val="center"/>
        </w:trPr>
        <w:tc>
          <w:tcPr>
            <w:tcW w:w="439" w:type="pct"/>
          </w:tcPr>
          <w:p w14:paraId="7E90CFA8" w14:textId="0E13DC12"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0.13</w:t>
            </w:r>
          </w:p>
        </w:tc>
        <w:tc>
          <w:tcPr>
            <w:tcW w:w="1498" w:type="pct"/>
          </w:tcPr>
          <w:p w14:paraId="147B5EAA" w14:textId="504A9F9A"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3</w:t>
            </w:r>
            <w:r>
              <w:rPr>
                <w:rFonts w:hint="eastAsia"/>
                <w:lang w:val="x-none"/>
              </w:rPr>
              <w:t>:</w:t>
            </w:r>
            <w:r>
              <w:rPr>
                <w:lang w:val="x-none"/>
              </w:rPr>
              <w:t>00-17:00</w:t>
            </w:r>
          </w:p>
        </w:tc>
        <w:tc>
          <w:tcPr>
            <w:tcW w:w="765" w:type="pct"/>
          </w:tcPr>
          <w:p w14:paraId="5BEB5255" w14:textId="089ADFFF" w:rsidR="00295F70" w:rsidRPr="001142A9" w:rsidRDefault="00595F84" w:rsidP="00B654D2">
            <w:pPr>
              <w:topLinePunct/>
              <w:adjustRightInd w:val="0"/>
              <w:snapToGrid w:val="0"/>
              <w:spacing w:line="300" w:lineRule="auto"/>
              <w:rPr>
                <w:lang w:val="x-none"/>
              </w:rPr>
            </w:pPr>
            <w:r>
              <w:rPr>
                <w:rFonts w:hint="eastAsia"/>
                <w:lang w:val="x-none"/>
              </w:rPr>
              <w:t>马子豪</w:t>
            </w:r>
          </w:p>
        </w:tc>
        <w:tc>
          <w:tcPr>
            <w:tcW w:w="765" w:type="pct"/>
          </w:tcPr>
          <w:p w14:paraId="6DC27805" w14:textId="765C0231" w:rsidR="00295F70" w:rsidRPr="001142A9" w:rsidRDefault="00595F84" w:rsidP="00B654D2">
            <w:pPr>
              <w:topLinePunct/>
              <w:adjustRightInd w:val="0"/>
              <w:snapToGrid w:val="0"/>
              <w:spacing w:line="300" w:lineRule="auto"/>
              <w:rPr>
                <w:lang w:val="x-none"/>
              </w:rPr>
            </w:pPr>
            <w:r>
              <w:rPr>
                <w:rFonts w:hint="eastAsia"/>
                <w:lang w:val="x-none"/>
              </w:rPr>
              <w:t>吴雄涛</w:t>
            </w:r>
          </w:p>
        </w:tc>
        <w:tc>
          <w:tcPr>
            <w:tcW w:w="1532" w:type="pct"/>
          </w:tcPr>
          <w:p w14:paraId="58833C4B" w14:textId="70569A45" w:rsidR="00295F70" w:rsidRPr="001142A9" w:rsidRDefault="00137E79" w:rsidP="00B654D2">
            <w:pPr>
              <w:topLinePunct/>
              <w:adjustRightInd w:val="0"/>
              <w:snapToGrid w:val="0"/>
              <w:spacing w:line="300" w:lineRule="auto"/>
              <w:rPr>
                <w:lang w:val="x-none"/>
              </w:rPr>
            </w:pPr>
            <w:r>
              <w:rPr>
                <w:rFonts w:hint="eastAsia"/>
                <w:lang w:val="x-none"/>
              </w:rPr>
              <w:t>编写程序入口与路由文件</w:t>
            </w:r>
          </w:p>
        </w:tc>
      </w:tr>
      <w:tr w:rsidR="00295F70" w:rsidRPr="001142A9" w14:paraId="72CCC36B" w14:textId="77777777" w:rsidTr="00321ECC">
        <w:trPr>
          <w:jc w:val="center"/>
        </w:trPr>
        <w:tc>
          <w:tcPr>
            <w:tcW w:w="439" w:type="pct"/>
          </w:tcPr>
          <w:p w14:paraId="2FE92E20" w14:textId="4D66FCC4"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0.14</w:t>
            </w:r>
          </w:p>
        </w:tc>
        <w:tc>
          <w:tcPr>
            <w:tcW w:w="1498" w:type="pct"/>
          </w:tcPr>
          <w:p w14:paraId="1F9B5A91" w14:textId="0C1C4006" w:rsidR="00295F70" w:rsidRPr="001142A9" w:rsidRDefault="000865E5" w:rsidP="00B654D2">
            <w:pPr>
              <w:topLinePunct/>
              <w:adjustRightInd w:val="0"/>
              <w:snapToGrid w:val="0"/>
              <w:spacing w:line="300" w:lineRule="auto"/>
              <w:rPr>
                <w:lang w:val="x-none"/>
              </w:rPr>
            </w:pPr>
            <w:r>
              <w:rPr>
                <w:rFonts w:hint="eastAsia"/>
                <w:lang w:val="x-none"/>
              </w:rPr>
              <w:t>9</w:t>
            </w:r>
            <w:r>
              <w:rPr>
                <w:lang w:val="x-none"/>
              </w:rPr>
              <w:t>:00-11:30</w:t>
            </w:r>
          </w:p>
        </w:tc>
        <w:tc>
          <w:tcPr>
            <w:tcW w:w="765" w:type="pct"/>
          </w:tcPr>
          <w:p w14:paraId="25EE3775" w14:textId="388FF654" w:rsidR="00295F70" w:rsidRPr="001142A9" w:rsidRDefault="00595F84" w:rsidP="00B654D2">
            <w:pPr>
              <w:topLinePunct/>
              <w:adjustRightInd w:val="0"/>
              <w:snapToGrid w:val="0"/>
              <w:spacing w:line="300" w:lineRule="auto"/>
              <w:rPr>
                <w:lang w:val="x-none"/>
              </w:rPr>
            </w:pPr>
            <w:r>
              <w:rPr>
                <w:rFonts w:hint="eastAsia"/>
                <w:lang w:val="x-none"/>
              </w:rPr>
              <w:t>马子豪</w:t>
            </w:r>
          </w:p>
        </w:tc>
        <w:tc>
          <w:tcPr>
            <w:tcW w:w="765" w:type="pct"/>
          </w:tcPr>
          <w:p w14:paraId="3ED2419F" w14:textId="42CD0E1B" w:rsidR="00295F70" w:rsidRPr="001142A9" w:rsidRDefault="00595F84" w:rsidP="00B654D2">
            <w:pPr>
              <w:topLinePunct/>
              <w:adjustRightInd w:val="0"/>
              <w:snapToGrid w:val="0"/>
              <w:spacing w:line="300" w:lineRule="auto"/>
              <w:rPr>
                <w:lang w:val="x-none"/>
              </w:rPr>
            </w:pPr>
            <w:r>
              <w:rPr>
                <w:rFonts w:hint="eastAsia"/>
                <w:lang w:val="x-none"/>
              </w:rPr>
              <w:t>吴雄涛</w:t>
            </w:r>
          </w:p>
        </w:tc>
        <w:tc>
          <w:tcPr>
            <w:tcW w:w="1532" w:type="pct"/>
          </w:tcPr>
          <w:p w14:paraId="232C3A7E" w14:textId="64226AAE" w:rsidR="00295F70" w:rsidRPr="001142A9" w:rsidRDefault="00137E79" w:rsidP="00B654D2">
            <w:pPr>
              <w:topLinePunct/>
              <w:adjustRightInd w:val="0"/>
              <w:snapToGrid w:val="0"/>
              <w:spacing w:line="300" w:lineRule="auto"/>
              <w:rPr>
                <w:lang w:val="x-none"/>
              </w:rPr>
            </w:pPr>
            <w:r>
              <w:rPr>
                <w:rFonts w:hint="eastAsia"/>
                <w:lang w:val="x-none"/>
              </w:rPr>
              <w:t>编写首页与计算器组件</w:t>
            </w:r>
          </w:p>
        </w:tc>
      </w:tr>
      <w:tr w:rsidR="00295F70" w:rsidRPr="001142A9" w14:paraId="61AF464F" w14:textId="77777777" w:rsidTr="00321ECC">
        <w:trPr>
          <w:jc w:val="center"/>
        </w:trPr>
        <w:tc>
          <w:tcPr>
            <w:tcW w:w="439" w:type="pct"/>
          </w:tcPr>
          <w:p w14:paraId="3471E34C" w14:textId="1462C568"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0.14</w:t>
            </w:r>
          </w:p>
        </w:tc>
        <w:tc>
          <w:tcPr>
            <w:tcW w:w="1498" w:type="pct"/>
          </w:tcPr>
          <w:p w14:paraId="1029A52B" w14:textId="50F96651" w:rsidR="00295F70" w:rsidRPr="001142A9" w:rsidRDefault="000865E5" w:rsidP="00B654D2">
            <w:pPr>
              <w:topLinePunct/>
              <w:adjustRightInd w:val="0"/>
              <w:snapToGrid w:val="0"/>
              <w:spacing w:line="300" w:lineRule="auto"/>
              <w:rPr>
                <w:lang w:val="x-none"/>
              </w:rPr>
            </w:pPr>
            <w:r>
              <w:rPr>
                <w:rFonts w:hint="eastAsia"/>
                <w:lang w:val="x-none"/>
              </w:rPr>
              <w:t>1</w:t>
            </w:r>
            <w:r>
              <w:rPr>
                <w:lang w:val="x-none"/>
              </w:rPr>
              <w:t>8:30-21:00</w:t>
            </w:r>
          </w:p>
        </w:tc>
        <w:tc>
          <w:tcPr>
            <w:tcW w:w="765" w:type="pct"/>
          </w:tcPr>
          <w:p w14:paraId="28B20BD5" w14:textId="05E9D34E" w:rsidR="00295F70" w:rsidRPr="001142A9" w:rsidRDefault="00595F84" w:rsidP="00B654D2">
            <w:pPr>
              <w:topLinePunct/>
              <w:adjustRightInd w:val="0"/>
              <w:snapToGrid w:val="0"/>
              <w:spacing w:line="300" w:lineRule="auto"/>
              <w:rPr>
                <w:lang w:val="x-none"/>
              </w:rPr>
            </w:pPr>
            <w:r>
              <w:rPr>
                <w:rFonts w:hint="eastAsia"/>
                <w:lang w:val="x-none"/>
              </w:rPr>
              <w:t>马子豪</w:t>
            </w:r>
          </w:p>
        </w:tc>
        <w:tc>
          <w:tcPr>
            <w:tcW w:w="765" w:type="pct"/>
          </w:tcPr>
          <w:p w14:paraId="517CC079" w14:textId="4FA308D6" w:rsidR="00295F70" w:rsidRPr="001142A9" w:rsidRDefault="00595F84" w:rsidP="00B654D2">
            <w:pPr>
              <w:topLinePunct/>
              <w:adjustRightInd w:val="0"/>
              <w:snapToGrid w:val="0"/>
              <w:spacing w:line="300" w:lineRule="auto"/>
              <w:rPr>
                <w:lang w:val="x-none"/>
              </w:rPr>
            </w:pPr>
            <w:r>
              <w:rPr>
                <w:rFonts w:hint="eastAsia"/>
                <w:lang w:val="x-none"/>
              </w:rPr>
              <w:t>吴雄涛</w:t>
            </w:r>
          </w:p>
        </w:tc>
        <w:tc>
          <w:tcPr>
            <w:tcW w:w="1532" w:type="pct"/>
          </w:tcPr>
          <w:p w14:paraId="39F0B07C" w14:textId="53451536" w:rsidR="00295F70" w:rsidRPr="001142A9" w:rsidRDefault="00137E79" w:rsidP="00B654D2">
            <w:pPr>
              <w:topLinePunct/>
              <w:adjustRightInd w:val="0"/>
              <w:snapToGrid w:val="0"/>
              <w:spacing w:line="300" w:lineRule="auto"/>
              <w:rPr>
                <w:lang w:val="x-none"/>
              </w:rPr>
            </w:pPr>
            <w:r>
              <w:rPr>
                <w:rFonts w:hint="eastAsia"/>
                <w:lang w:val="x-none"/>
              </w:rPr>
              <w:t>编写计算器的基础逻辑</w:t>
            </w:r>
          </w:p>
        </w:tc>
      </w:tr>
    </w:tbl>
    <w:p w14:paraId="1C29268F" w14:textId="77777777" w:rsidR="00BD4A50" w:rsidRPr="000347AD" w:rsidRDefault="000347AD" w:rsidP="000347AD">
      <w:pPr>
        <w:topLinePunct/>
        <w:adjustRightInd w:val="0"/>
        <w:snapToGrid w:val="0"/>
        <w:spacing w:line="300" w:lineRule="auto"/>
        <w:rPr>
          <w:color w:val="FF0000"/>
          <w:lang w:val="x-none"/>
        </w:rPr>
      </w:pPr>
      <w:r w:rsidRPr="000347AD">
        <w:rPr>
          <w:rFonts w:hint="eastAsia"/>
          <w:color w:val="FF0000"/>
          <w:szCs w:val="21"/>
          <w:lang w:val="x-none"/>
        </w:rPr>
        <w:t>【注意】</w:t>
      </w:r>
      <w:r w:rsidRPr="000347AD">
        <w:rPr>
          <w:color w:val="FF0000"/>
          <w:szCs w:val="21"/>
          <w:lang w:val="x-none"/>
        </w:rPr>
        <w:t>该表格可自行增加更多的行</w:t>
      </w:r>
      <w:r w:rsidRPr="000347AD">
        <w:rPr>
          <w:color w:val="FF0000"/>
          <w:sz w:val="24"/>
          <w:lang w:val="x-none"/>
        </w:rPr>
        <w:t>。</w:t>
      </w:r>
    </w:p>
    <w:p w14:paraId="71B8F7F7" w14:textId="77777777" w:rsidR="00295F70" w:rsidRPr="001142A9" w:rsidRDefault="00BD4A50" w:rsidP="00B654D2">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2</w:t>
      </w:r>
      <w:r w:rsidRPr="001142A9">
        <w:rPr>
          <w:b/>
          <w:sz w:val="24"/>
          <w:lang w:val="x-none"/>
        </w:rPr>
        <w:t>）</w:t>
      </w:r>
      <w:r w:rsidR="00295F70" w:rsidRPr="001142A9">
        <w:rPr>
          <w:b/>
          <w:sz w:val="24"/>
          <w:lang w:val="x-none"/>
        </w:rPr>
        <w:t>工作日志</w:t>
      </w:r>
    </w:p>
    <w:p w14:paraId="600DAB86" w14:textId="77777777" w:rsidR="00295F70" w:rsidRDefault="00295F70" w:rsidP="00FA4787">
      <w:pPr>
        <w:topLinePunct/>
        <w:adjustRightInd w:val="0"/>
        <w:snapToGrid w:val="0"/>
        <w:spacing w:line="300" w:lineRule="auto"/>
        <w:ind w:firstLineChars="200" w:firstLine="480"/>
        <w:rPr>
          <w:sz w:val="24"/>
          <w:lang w:val="x-none"/>
        </w:rPr>
      </w:pPr>
      <w:r w:rsidRPr="001142A9">
        <w:rPr>
          <w:sz w:val="24"/>
          <w:lang w:val="x-none"/>
        </w:rPr>
        <w:t>由领航员负责记录，记录结对编程期间的</w:t>
      </w:r>
      <w:r w:rsidR="0043160C">
        <w:rPr>
          <w:sz w:val="24"/>
          <w:lang w:val="x-none"/>
        </w:rPr>
        <w:t>遇到的问题、两人如何通过交流合作解决每个问题的。</w:t>
      </w:r>
    </w:p>
    <w:p w14:paraId="077A29FF" w14:textId="77777777" w:rsidR="000347AD" w:rsidRDefault="000347AD" w:rsidP="000347AD">
      <w:pPr>
        <w:topLinePunct/>
        <w:adjustRightInd w:val="0"/>
        <w:snapToGrid w:val="0"/>
        <w:spacing w:line="300" w:lineRule="auto"/>
        <w:jc w:val="center"/>
        <w:rPr>
          <w:szCs w:val="21"/>
          <w:lang w:val="x-none"/>
        </w:rPr>
      </w:pPr>
      <w:r>
        <w:rPr>
          <w:rFonts w:hint="eastAsia"/>
          <w:szCs w:val="21"/>
          <w:lang w:val="x-none"/>
        </w:rPr>
        <w:t>表</w:t>
      </w:r>
      <w:r w:rsidR="00321ECC">
        <w:rPr>
          <w:rFonts w:hint="eastAsia"/>
          <w:szCs w:val="21"/>
          <w:lang w:val="x-none"/>
        </w:rPr>
        <w:t>1-</w:t>
      </w:r>
      <w:r>
        <w:rPr>
          <w:rFonts w:hint="eastAsia"/>
          <w:szCs w:val="21"/>
          <w:lang w:val="x-none"/>
        </w:rPr>
        <w:t>2</w:t>
      </w:r>
      <w:r>
        <w:rPr>
          <w:szCs w:val="21"/>
          <w:lang w:val="x-none"/>
        </w:rPr>
        <w:t xml:space="preserve"> </w:t>
      </w:r>
      <w:r>
        <w:rPr>
          <w:rFonts w:hint="eastAsia"/>
          <w:szCs w:val="21"/>
          <w:lang w:val="x-none"/>
        </w:rPr>
        <w:t>第</w:t>
      </w:r>
      <w:r w:rsidRPr="000347AD">
        <w:rPr>
          <w:rFonts w:hint="eastAsia"/>
          <w:szCs w:val="21"/>
          <w:lang w:val="x-none"/>
        </w:rPr>
        <w:t>1</w:t>
      </w:r>
      <w:r w:rsidRPr="000347AD">
        <w:rPr>
          <w:rFonts w:hint="eastAsia"/>
          <w:szCs w:val="21"/>
          <w:lang w:val="x-none"/>
        </w:rPr>
        <w:t>轮</w:t>
      </w:r>
      <w:r w:rsidR="00227D93" w:rsidRPr="000347AD">
        <w:rPr>
          <w:rFonts w:hint="eastAsia"/>
          <w:szCs w:val="21"/>
          <w:lang w:val="x-none"/>
        </w:rPr>
        <w:t>迭代过程结对编程</w:t>
      </w:r>
      <w:r w:rsidR="00227D93">
        <w:rPr>
          <w:rFonts w:hint="eastAsia"/>
          <w:szCs w:val="21"/>
          <w:lang w:val="x-none"/>
        </w:rPr>
        <w:t>工作日志</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0"/>
        <w:gridCol w:w="2073"/>
        <w:gridCol w:w="2211"/>
        <w:gridCol w:w="2624"/>
      </w:tblGrid>
      <w:tr w:rsidR="00227D93" w:rsidRPr="001142A9" w14:paraId="46BFDF79" w14:textId="77777777" w:rsidTr="00CE1BE8">
        <w:trPr>
          <w:tblHeader/>
          <w:jc w:val="center"/>
        </w:trPr>
        <w:tc>
          <w:tcPr>
            <w:tcW w:w="745" w:type="pct"/>
          </w:tcPr>
          <w:p w14:paraId="74A9C7D7" w14:textId="77777777" w:rsidR="00227D93" w:rsidRPr="001142A9" w:rsidRDefault="00227D93"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306489C1" w14:textId="77777777" w:rsidR="00227D93" w:rsidRPr="001142A9" w:rsidRDefault="00227D93" w:rsidP="00CE1BE8">
            <w:pPr>
              <w:topLinePunct/>
              <w:adjustRightInd w:val="0"/>
              <w:snapToGrid w:val="0"/>
              <w:spacing w:line="300" w:lineRule="auto"/>
              <w:jc w:val="center"/>
              <w:rPr>
                <w:lang w:val="x-none"/>
              </w:rPr>
            </w:pPr>
            <w:r w:rsidRPr="001142A9">
              <w:rPr>
                <w:lang w:val="x-none"/>
              </w:rPr>
              <w:t>问题描述</w:t>
            </w:r>
          </w:p>
        </w:tc>
        <w:tc>
          <w:tcPr>
            <w:tcW w:w="1362" w:type="pct"/>
          </w:tcPr>
          <w:p w14:paraId="1C057454" w14:textId="77777777" w:rsidR="00227D93" w:rsidRPr="001142A9" w:rsidRDefault="00227D93" w:rsidP="00CE1BE8">
            <w:pPr>
              <w:topLinePunct/>
              <w:adjustRightInd w:val="0"/>
              <w:snapToGrid w:val="0"/>
              <w:spacing w:line="300" w:lineRule="auto"/>
              <w:jc w:val="center"/>
              <w:rPr>
                <w:lang w:val="x-none"/>
              </w:rPr>
            </w:pPr>
            <w:r w:rsidRPr="001142A9">
              <w:rPr>
                <w:lang w:val="x-none"/>
              </w:rPr>
              <w:t>最终解决方法</w:t>
            </w:r>
          </w:p>
        </w:tc>
        <w:tc>
          <w:tcPr>
            <w:tcW w:w="1616" w:type="pct"/>
          </w:tcPr>
          <w:p w14:paraId="184C6B5F" w14:textId="77777777" w:rsidR="00227D93" w:rsidRPr="001142A9" w:rsidRDefault="00227D93" w:rsidP="00CE1BE8">
            <w:pPr>
              <w:topLinePunct/>
              <w:adjustRightInd w:val="0"/>
              <w:snapToGrid w:val="0"/>
              <w:spacing w:line="300" w:lineRule="auto"/>
              <w:jc w:val="center"/>
              <w:rPr>
                <w:lang w:val="x-none"/>
              </w:rPr>
            </w:pPr>
            <w:r w:rsidRPr="001142A9">
              <w:rPr>
                <w:lang w:val="x-none"/>
              </w:rPr>
              <w:t>交流过程</w:t>
            </w:r>
          </w:p>
        </w:tc>
      </w:tr>
      <w:tr w:rsidR="00227D93" w:rsidRPr="001142A9" w14:paraId="5DC7E0A5" w14:textId="77777777" w:rsidTr="00CE1BE8">
        <w:trPr>
          <w:jc w:val="center"/>
        </w:trPr>
        <w:tc>
          <w:tcPr>
            <w:tcW w:w="745" w:type="pct"/>
          </w:tcPr>
          <w:p w14:paraId="49ECF521" w14:textId="3D4B7627" w:rsidR="00227D93" w:rsidRPr="001142A9" w:rsidRDefault="00137E79"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284DA77" w14:textId="13009003" w:rsidR="00227D93" w:rsidRPr="001142A9" w:rsidRDefault="00137E79" w:rsidP="00CE1BE8">
            <w:pPr>
              <w:topLinePunct/>
              <w:adjustRightInd w:val="0"/>
              <w:snapToGrid w:val="0"/>
              <w:spacing w:line="300" w:lineRule="auto"/>
              <w:rPr>
                <w:lang w:val="x-none"/>
              </w:rPr>
            </w:pPr>
            <w:r>
              <w:rPr>
                <w:rFonts w:hint="eastAsia"/>
                <w:lang w:val="x-none"/>
              </w:rPr>
              <w:t>组件调用出错</w:t>
            </w:r>
          </w:p>
        </w:tc>
        <w:tc>
          <w:tcPr>
            <w:tcW w:w="1362" w:type="pct"/>
          </w:tcPr>
          <w:p w14:paraId="5DBDDB26" w14:textId="7F30A560" w:rsidR="00227D93" w:rsidRPr="001142A9" w:rsidRDefault="00137E79" w:rsidP="00CE1BE8">
            <w:pPr>
              <w:topLinePunct/>
              <w:adjustRightInd w:val="0"/>
              <w:snapToGrid w:val="0"/>
              <w:spacing w:line="300" w:lineRule="auto"/>
              <w:rPr>
                <w:lang w:val="x-none"/>
              </w:rPr>
            </w:pPr>
            <w:r>
              <w:rPr>
                <w:rFonts w:hint="eastAsia"/>
                <w:lang w:val="x-none"/>
              </w:rPr>
              <w:t>增加了组件逻辑关系描述</w:t>
            </w:r>
          </w:p>
        </w:tc>
        <w:tc>
          <w:tcPr>
            <w:tcW w:w="1616" w:type="pct"/>
          </w:tcPr>
          <w:p w14:paraId="578D2B6D" w14:textId="28B869F2" w:rsidR="00227D93" w:rsidRPr="001142A9" w:rsidRDefault="00137E79" w:rsidP="00CE1BE8">
            <w:pPr>
              <w:topLinePunct/>
              <w:adjustRightInd w:val="0"/>
              <w:snapToGrid w:val="0"/>
              <w:spacing w:line="300" w:lineRule="auto"/>
              <w:rPr>
                <w:lang w:val="x-none"/>
              </w:rPr>
            </w:pPr>
            <w:r>
              <w:rPr>
                <w:rFonts w:hint="eastAsia"/>
              </w:rPr>
              <w:t>商讨了</w:t>
            </w:r>
            <w:r>
              <w:t>vue</w:t>
            </w:r>
            <w:r>
              <w:t>框架的使用</w:t>
            </w:r>
            <w:r>
              <w:rPr>
                <w:rFonts w:hint="eastAsia"/>
              </w:rPr>
              <w:t>技巧</w:t>
            </w:r>
            <w:r>
              <w:t>，理清各组件之间的逻辑</w:t>
            </w:r>
          </w:p>
        </w:tc>
      </w:tr>
    </w:tbl>
    <w:p w14:paraId="5434B7A8" w14:textId="77777777" w:rsidR="00295F70" w:rsidRDefault="000347AD" w:rsidP="00B654D2">
      <w:pPr>
        <w:topLinePunct/>
        <w:adjustRightInd w:val="0"/>
        <w:snapToGrid w:val="0"/>
        <w:spacing w:line="300" w:lineRule="auto"/>
        <w:rPr>
          <w:color w:val="FF0000"/>
          <w:szCs w:val="21"/>
          <w:lang w:val="x-none"/>
        </w:rPr>
      </w:pPr>
      <w:r w:rsidRPr="000347AD">
        <w:rPr>
          <w:rFonts w:hint="eastAsia"/>
          <w:color w:val="FF0000"/>
          <w:szCs w:val="21"/>
          <w:lang w:val="x-none"/>
        </w:rPr>
        <w:t>【注意】</w:t>
      </w:r>
      <w:r w:rsidRPr="000347AD">
        <w:rPr>
          <w:color w:val="FF0000"/>
          <w:szCs w:val="21"/>
          <w:lang w:val="x-none"/>
        </w:rPr>
        <w:t>该表格可自行增加更多的行</w:t>
      </w:r>
    </w:p>
    <w:p w14:paraId="05768B2A" w14:textId="77777777" w:rsidR="00B84FE2" w:rsidRPr="001142A9" w:rsidRDefault="00B84FE2" w:rsidP="00B84FE2">
      <w:pPr>
        <w:topLinePunct/>
        <w:adjustRightInd w:val="0"/>
        <w:snapToGrid w:val="0"/>
        <w:spacing w:line="300" w:lineRule="auto"/>
        <w:ind w:leftChars="200" w:left="420"/>
        <w:rPr>
          <w:b/>
          <w:sz w:val="24"/>
          <w:lang w:val="x-none"/>
        </w:rPr>
      </w:pPr>
      <w:r w:rsidRPr="001142A9">
        <w:rPr>
          <w:b/>
          <w:sz w:val="24"/>
          <w:lang w:val="x-none"/>
        </w:rPr>
        <w:t>（</w:t>
      </w:r>
      <w:r>
        <w:rPr>
          <w:rFonts w:hint="eastAsia"/>
          <w:b/>
          <w:sz w:val="24"/>
          <w:lang w:val="x-none"/>
        </w:rPr>
        <w:t>3</w:t>
      </w:r>
      <w:r w:rsidRPr="001142A9">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14:paraId="2FC589A6" w14:textId="77777777" w:rsidR="00CD1624" w:rsidRDefault="00CD1624" w:rsidP="00CD1624">
      <w:pPr>
        <w:topLinePunct/>
        <w:adjustRightInd w:val="0"/>
        <w:snapToGrid w:val="0"/>
        <w:spacing w:line="300" w:lineRule="auto"/>
        <w:ind w:firstLineChars="200" w:firstLine="480"/>
        <w:rPr>
          <w:sz w:val="24"/>
          <w:lang w:val="x-none"/>
        </w:rPr>
      </w:pPr>
      <w:r>
        <w:rPr>
          <w:rFonts w:hint="eastAsia"/>
          <w:sz w:val="24"/>
          <w:lang w:val="x-none"/>
        </w:rPr>
        <w:lastRenderedPageBreak/>
        <w:t>请其他同学帮助拍摄结对编程现场照片至少</w:t>
      </w:r>
      <w:r>
        <w:rPr>
          <w:rFonts w:hint="eastAsia"/>
          <w:sz w:val="24"/>
          <w:lang w:val="x-none"/>
        </w:rPr>
        <w:t>2</w:t>
      </w:r>
      <w:r>
        <w:rPr>
          <w:rFonts w:hint="eastAsia"/>
          <w:sz w:val="24"/>
          <w:lang w:val="x-none"/>
        </w:rPr>
        <w:t>张。</w:t>
      </w:r>
    </w:p>
    <w:p w14:paraId="483E7268" w14:textId="0C20B68B" w:rsidR="00CD1624" w:rsidRDefault="00BF2D88" w:rsidP="00CD1624">
      <w:pPr>
        <w:topLinePunct/>
        <w:adjustRightInd w:val="0"/>
        <w:snapToGrid w:val="0"/>
        <w:spacing w:line="300" w:lineRule="auto"/>
        <w:jc w:val="center"/>
      </w:pPr>
      <w:r w:rsidRPr="00145015">
        <w:rPr>
          <w:noProof/>
        </w:rPr>
        <w:drawing>
          <wp:inline distT="0" distB="0" distL="0" distR="0" wp14:anchorId="64C61835" wp14:editId="14EABB50">
            <wp:extent cx="2298700" cy="17145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r w:rsidR="00CD1624">
        <w:t xml:space="preserve">     </w:t>
      </w:r>
      <w:r w:rsidRPr="00145015">
        <w:rPr>
          <w:noProof/>
        </w:rPr>
        <w:drawing>
          <wp:inline distT="0" distB="0" distL="0" distR="0" wp14:anchorId="1E9BA6E9" wp14:editId="0D92C0A6">
            <wp:extent cx="2273300" cy="1695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3300" cy="1695450"/>
                    </a:xfrm>
                    <a:prstGeom prst="rect">
                      <a:avLst/>
                    </a:prstGeom>
                    <a:noFill/>
                    <a:ln>
                      <a:noFill/>
                    </a:ln>
                  </pic:spPr>
                </pic:pic>
              </a:graphicData>
            </a:graphic>
          </wp:inline>
        </w:drawing>
      </w:r>
    </w:p>
    <w:p w14:paraId="1EB7D61A" w14:textId="77777777" w:rsidR="00CD1624" w:rsidRPr="00B84FE2" w:rsidRDefault="00CD1624" w:rsidP="00CD1624">
      <w:pPr>
        <w:jc w:val="center"/>
      </w:pPr>
      <w:r w:rsidRPr="00B84FE2">
        <w:rPr>
          <w:rFonts w:hint="eastAsia"/>
        </w:rPr>
        <w:t>第</w:t>
      </w:r>
      <w:r w:rsidR="007A299C">
        <w:rPr>
          <w:rFonts w:hint="eastAsia"/>
        </w:rPr>
        <w:t>1</w:t>
      </w:r>
      <w:r w:rsidRPr="00B84FE2">
        <w:rPr>
          <w:rFonts w:hint="eastAsia"/>
        </w:rPr>
        <w:t>次迭代结对编程现场照片</w:t>
      </w:r>
      <w:r w:rsidRPr="00B84FE2">
        <w:rPr>
          <w:rFonts w:hint="eastAsia"/>
        </w:rPr>
        <w:t>1</w:t>
      </w:r>
      <w:r>
        <w:t xml:space="preserve">             </w:t>
      </w:r>
      <w:r w:rsidRPr="00B84FE2">
        <w:rPr>
          <w:rFonts w:hint="eastAsia"/>
        </w:rPr>
        <w:t>第</w:t>
      </w:r>
      <w:r w:rsidR="007A299C">
        <w:rPr>
          <w:rFonts w:hint="eastAsia"/>
        </w:rPr>
        <w:t>1</w:t>
      </w:r>
      <w:r w:rsidRPr="00B84FE2">
        <w:rPr>
          <w:rFonts w:hint="eastAsia"/>
        </w:rPr>
        <w:t>次迭代结对编程现场照片</w:t>
      </w:r>
      <w:r>
        <w:rPr>
          <w:rFonts w:hint="eastAsia"/>
        </w:rPr>
        <w:t>2</w:t>
      </w:r>
    </w:p>
    <w:p w14:paraId="0D9D6084" w14:textId="77777777" w:rsidR="00295F70" w:rsidRPr="001142A9" w:rsidRDefault="0012170D"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2" w:name="_Toc527037673"/>
      <w:r w:rsidRPr="001142A9">
        <w:rPr>
          <w:rFonts w:ascii="Times New Roman" w:hAnsi="Times New Roman"/>
          <w:b w:val="0"/>
          <w:sz w:val="30"/>
          <w:szCs w:val="30"/>
          <w:lang w:eastAsia="zh-CN"/>
        </w:rPr>
        <w:t>单元</w:t>
      </w:r>
      <w:r w:rsidR="00295F70" w:rsidRPr="001142A9">
        <w:rPr>
          <w:rFonts w:ascii="Times New Roman" w:hAnsi="Times New Roman"/>
          <w:b w:val="0"/>
          <w:sz w:val="30"/>
          <w:szCs w:val="30"/>
          <w:lang w:eastAsia="zh-CN"/>
        </w:rPr>
        <w:t>测试</w:t>
      </w:r>
      <w:bookmarkEnd w:id="12"/>
    </w:p>
    <w:p w14:paraId="698C5CDA" w14:textId="77777777" w:rsidR="00295F70" w:rsidRPr="00227D93" w:rsidRDefault="00350E99" w:rsidP="00B654D2">
      <w:pPr>
        <w:topLinePunct/>
        <w:adjustRightInd w:val="0"/>
        <w:snapToGrid w:val="0"/>
        <w:spacing w:line="300" w:lineRule="auto"/>
        <w:ind w:leftChars="200" w:left="420"/>
        <w:rPr>
          <w:sz w:val="24"/>
          <w:lang w:val="x-none"/>
        </w:rPr>
      </w:pPr>
      <w:r w:rsidRPr="001142A9">
        <w:rPr>
          <w:sz w:val="24"/>
          <w:lang w:val="x-none"/>
        </w:rPr>
        <w:t>对本轮迭代所开发</w:t>
      </w:r>
      <w:r w:rsidR="00227D93">
        <w:rPr>
          <w:rFonts w:hint="eastAsia"/>
          <w:sz w:val="24"/>
          <w:lang w:val="x-none"/>
        </w:rPr>
        <w:t>的</w:t>
      </w:r>
      <w:r w:rsidR="00321ECC">
        <w:rPr>
          <w:rFonts w:hint="eastAsia"/>
          <w:sz w:val="24"/>
          <w:lang w:val="x-none"/>
        </w:rPr>
        <w:t>每个类</w:t>
      </w:r>
      <w:r w:rsidRPr="001142A9">
        <w:rPr>
          <w:sz w:val="24"/>
          <w:lang w:val="x-none"/>
        </w:rPr>
        <w:t>进行</w:t>
      </w:r>
      <w:r w:rsidR="00321ECC">
        <w:rPr>
          <w:rFonts w:hint="eastAsia"/>
          <w:sz w:val="24"/>
          <w:lang w:val="x-none"/>
        </w:rPr>
        <w:t>单元</w:t>
      </w:r>
      <w:r w:rsidRPr="001142A9">
        <w:rPr>
          <w:sz w:val="24"/>
          <w:lang w:val="x-none"/>
        </w:rPr>
        <w:t>测试。</w:t>
      </w:r>
    </w:p>
    <w:p w14:paraId="48D2FA2D" w14:textId="77777777" w:rsidR="00321ECC" w:rsidRDefault="00321ECC" w:rsidP="00321ECC">
      <w:pPr>
        <w:topLinePunct/>
        <w:adjustRightInd w:val="0"/>
        <w:snapToGrid w:val="0"/>
        <w:spacing w:line="300" w:lineRule="auto"/>
        <w:jc w:val="center"/>
        <w:rPr>
          <w:szCs w:val="21"/>
          <w:lang w:val="x-none"/>
        </w:rPr>
      </w:pPr>
      <w:r>
        <w:rPr>
          <w:rFonts w:hint="eastAsia"/>
          <w:szCs w:val="21"/>
          <w:lang w:val="x-none"/>
        </w:rPr>
        <w:t>表</w:t>
      </w:r>
      <w:r w:rsidR="00227D93">
        <w:rPr>
          <w:rFonts w:hint="eastAsia"/>
          <w:szCs w:val="21"/>
          <w:lang w:val="x-none"/>
        </w:rPr>
        <w:t>1-3</w:t>
      </w:r>
      <w:r>
        <w:rPr>
          <w:szCs w:val="21"/>
          <w:lang w:val="x-none"/>
        </w:rPr>
        <w:t xml:space="preserve"> </w:t>
      </w:r>
      <w:r>
        <w:rPr>
          <w:rFonts w:hint="eastAsia"/>
          <w:szCs w:val="21"/>
          <w:lang w:val="x-none"/>
        </w:rPr>
        <w:t>第</w:t>
      </w:r>
      <w:r w:rsidRPr="000347AD">
        <w:rPr>
          <w:rFonts w:hint="eastAsia"/>
          <w:szCs w:val="21"/>
          <w:lang w:val="x-none"/>
        </w:rPr>
        <w:t>1</w:t>
      </w:r>
      <w:r w:rsidRPr="000347AD">
        <w:rPr>
          <w:rFonts w:hint="eastAsia"/>
          <w:szCs w:val="21"/>
          <w:lang w:val="x-none"/>
        </w:rPr>
        <w:t>轮</w:t>
      </w:r>
      <w:r w:rsidR="00227D93" w:rsidRPr="00227D93">
        <w:rPr>
          <w:rFonts w:hint="eastAsia"/>
          <w:szCs w:val="21"/>
          <w:lang w:val="x-none"/>
        </w:rPr>
        <w:t>迭代过程的单元测试记录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1"/>
        <w:gridCol w:w="2073"/>
        <w:gridCol w:w="2211"/>
        <w:gridCol w:w="1857"/>
        <w:gridCol w:w="766"/>
      </w:tblGrid>
      <w:tr w:rsidR="00227D93" w:rsidRPr="001142A9" w14:paraId="39D474F8" w14:textId="77777777" w:rsidTr="00CE1BE8">
        <w:trPr>
          <w:tblHeader/>
          <w:jc w:val="center"/>
        </w:trPr>
        <w:tc>
          <w:tcPr>
            <w:tcW w:w="745" w:type="pct"/>
          </w:tcPr>
          <w:p w14:paraId="60D46829" w14:textId="77777777" w:rsidR="00227D93" w:rsidRPr="001142A9" w:rsidRDefault="00227D93"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FACE89A" w14:textId="6B7F63ED" w:rsidR="00227D93" w:rsidRPr="001142A9" w:rsidRDefault="00227D93" w:rsidP="00CE1BE8">
            <w:pPr>
              <w:topLinePunct/>
              <w:adjustRightInd w:val="0"/>
              <w:snapToGrid w:val="0"/>
              <w:spacing w:line="300" w:lineRule="auto"/>
              <w:jc w:val="center"/>
              <w:rPr>
                <w:lang w:val="x-none"/>
              </w:rPr>
            </w:pPr>
            <w:r>
              <w:rPr>
                <w:rFonts w:hint="eastAsia"/>
                <w:lang w:val="x-none"/>
              </w:rPr>
              <w:t>方法名</w:t>
            </w:r>
          </w:p>
        </w:tc>
        <w:tc>
          <w:tcPr>
            <w:tcW w:w="1362" w:type="pct"/>
          </w:tcPr>
          <w:p w14:paraId="37643184" w14:textId="59D406D2" w:rsidR="00227D93" w:rsidRPr="001142A9" w:rsidRDefault="00227D93" w:rsidP="00CE1BE8">
            <w:pPr>
              <w:topLinePunct/>
              <w:adjustRightInd w:val="0"/>
              <w:snapToGrid w:val="0"/>
              <w:spacing w:line="300" w:lineRule="auto"/>
              <w:jc w:val="center"/>
              <w:rPr>
                <w:lang w:val="x-none"/>
              </w:rPr>
            </w:pPr>
            <w:r>
              <w:rPr>
                <w:rFonts w:hint="eastAsia"/>
                <w:lang w:val="x-none"/>
              </w:rPr>
              <w:t>输入</w:t>
            </w:r>
            <w:r w:rsidR="000C0C47">
              <w:rPr>
                <w:rFonts w:hint="eastAsia"/>
                <w:lang w:val="x-none"/>
              </w:rPr>
              <w:t>事件</w:t>
            </w:r>
          </w:p>
        </w:tc>
        <w:tc>
          <w:tcPr>
            <w:tcW w:w="1144" w:type="pct"/>
            <w:tcBorders>
              <w:right w:val="single" w:sz="8" w:space="0" w:color="auto"/>
            </w:tcBorders>
          </w:tcPr>
          <w:p w14:paraId="19CC5911" w14:textId="644C2FD6" w:rsidR="00227D93" w:rsidRPr="001142A9" w:rsidRDefault="000C0C47" w:rsidP="00CE1BE8">
            <w:pPr>
              <w:topLinePunct/>
              <w:adjustRightInd w:val="0"/>
              <w:snapToGrid w:val="0"/>
              <w:spacing w:line="300" w:lineRule="auto"/>
              <w:jc w:val="center"/>
              <w:rPr>
                <w:lang w:val="x-none"/>
              </w:rPr>
            </w:pPr>
            <w:r>
              <w:rPr>
                <w:rFonts w:hint="eastAsia"/>
                <w:lang w:val="x-none"/>
              </w:rPr>
              <w:t>触发事件</w:t>
            </w:r>
          </w:p>
        </w:tc>
        <w:tc>
          <w:tcPr>
            <w:tcW w:w="472" w:type="pct"/>
            <w:tcBorders>
              <w:left w:val="single" w:sz="8" w:space="0" w:color="auto"/>
            </w:tcBorders>
          </w:tcPr>
          <w:p w14:paraId="4F8198EC" w14:textId="77777777" w:rsidR="00227D93" w:rsidRPr="001142A9" w:rsidRDefault="00227D93" w:rsidP="00CE1BE8">
            <w:pPr>
              <w:topLinePunct/>
              <w:adjustRightInd w:val="0"/>
              <w:snapToGrid w:val="0"/>
              <w:spacing w:line="300" w:lineRule="auto"/>
              <w:jc w:val="center"/>
              <w:rPr>
                <w:lang w:val="x-none"/>
              </w:rPr>
            </w:pPr>
            <w:r>
              <w:rPr>
                <w:rFonts w:hint="eastAsia"/>
                <w:lang w:val="x-none"/>
              </w:rPr>
              <w:t>结论</w:t>
            </w:r>
          </w:p>
        </w:tc>
      </w:tr>
      <w:tr w:rsidR="00227D93" w:rsidRPr="001142A9" w14:paraId="256E68B9" w14:textId="77777777" w:rsidTr="00CE1BE8">
        <w:trPr>
          <w:jc w:val="center"/>
        </w:trPr>
        <w:tc>
          <w:tcPr>
            <w:tcW w:w="745" w:type="pct"/>
          </w:tcPr>
          <w:p w14:paraId="269822C4" w14:textId="2851788D"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357A766C" w14:textId="1BF46EB3" w:rsidR="00227D93" w:rsidRPr="001142A9" w:rsidRDefault="00BF2D88" w:rsidP="00CE1BE8">
            <w:pPr>
              <w:topLinePunct/>
              <w:adjustRightInd w:val="0"/>
              <w:snapToGrid w:val="0"/>
              <w:spacing w:line="300" w:lineRule="auto"/>
              <w:rPr>
                <w:lang w:val="x-none"/>
              </w:rPr>
            </w:pPr>
            <w:r>
              <w:rPr>
                <w:rFonts w:hint="eastAsia"/>
                <w:lang w:val="x-none"/>
              </w:rPr>
              <w:t>route</w:t>
            </w:r>
          </w:p>
        </w:tc>
        <w:tc>
          <w:tcPr>
            <w:tcW w:w="1362" w:type="pct"/>
          </w:tcPr>
          <w:p w14:paraId="361DD012" w14:textId="523DBE7D" w:rsidR="00227D93" w:rsidRPr="001142A9" w:rsidRDefault="005D267C" w:rsidP="00CE1BE8">
            <w:pPr>
              <w:topLinePunct/>
              <w:adjustRightInd w:val="0"/>
              <w:snapToGrid w:val="0"/>
              <w:spacing w:line="300" w:lineRule="auto"/>
              <w:rPr>
                <w:lang w:val="x-none"/>
              </w:rPr>
            </w:pPr>
            <w:r>
              <w:rPr>
                <w:rFonts w:hint="eastAsia"/>
                <w:lang w:val="x-none"/>
              </w:rPr>
              <w:t>切换模式由标准到科学</w:t>
            </w:r>
          </w:p>
        </w:tc>
        <w:tc>
          <w:tcPr>
            <w:tcW w:w="1144" w:type="pct"/>
            <w:tcBorders>
              <w:right w:val="single" w:sz="8" w:space="0" w:color="auto"/>
            </w:tcBorders>
          </w:tcPr>
          <w:p w14:paraId="30C41D47" w14:textId="2921310B" w:rsidR="00227D93" w:rsidRPr="001142A9" w:rsidRDefault="005D267C" w:rsidP="00CE1BE8">
            <w:pPr>
              <w:topLinePunct/>
              <w:adjustRightInd w:val="0"/>
              <w:snapToGrid w:val="0"/>
              <w:spacing w:line="300" w:lineRule="auto"/>
              <w:rPr>
                <w:lang w:val="x-none"/>
              </w:rPr>
            </w:pPr>
            <w:r>
              <w:rPr>
                <w:rFonts w:hint="eastAsia"/>
                <w:lang w:val="x-none"/>
              </w:rPr>
              <w:t>模式切换为科学计算器</w:t>
            </w:r>
          </w:p>
        </w:tc>
        <w:tc>
          <w:tcPr>
            <w:tcW w:w="472" w:type="pct"/>
            <w:tcBorders>
              <w:left w:val="single" w:sz="8" w:space="0" w:color="auto"/>
            </w:tcBorders>
          </w:tcPr>
          <w:p w14:paraId="6EA4055B" w14:textId="25FD2541"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227D93" w:rsidRPr="001142A9" w14:paraId="0912E7CE" w14:textId="77777777" w:rsidTr="00CE1BE8">
        <w:trPr>
          <w:jc w:val="center"/>
        </w:trPr>
        <w:tc>
          <w:tcPr>
            <w:tcW w:w="745" w:type="pct"/>
          </w:tcPr>
          <w:p w14:paraId="17B45401" w14:textId="48562782"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C07792F" w14:textId="5A2404CA" w:rsidR="00227D93" w:rsidRPr="001142A9" w:rsidRDefault="00BF2D88" w:rsidP="00CE1BE8">
            <w:pPr>
              <w:topLinePunct/>
              <w:adjustRightInd w:val="0"/>
              <w:snapToGrid w:val="0"/>
              <w:spacing w:line="300" w:lineRule="auto"/>
              <w:rPr>
                <w:lang w:val="x-none"/>
              </w:rPr>
            </w:pPr>
            <w:r>
              <w:rPr>
                <w:rFonts w:hint="eastAsia"/>
                <w:lang w:val="x-none"/>
              </w:rPr>
              <w:t>Press</w:t>
            </w:r>
          </w:p>
        </w:tc>
        <w:tc>
          <w:tcPr>
            <w:tcW w:w="1362" w:type="pct"/>
          </w:tcPr>
          <w:p w14:paraId="45C10393" w14:textId="79634809" w:rsidR="00227D93" w:rsidRPr="001142A9" w:rsidRDefault="005D267C" w:rsidP="00CE1BE8">
            <w:pPr>
              <w:topLinePunct/>
              <w:adjustRightInd w:val="0"/>
              <w:snapToGrid w:val="0"/>
              <w:spacing w:line="300" w:lineRule="auto"/>
              <w:rPr>
                <w:lang w:val="x-none"/>
              </w:rPr>
            </w:pPr>
            <w:r>
              <w:rPr>
                <w:rFonts w:hint="eastAsia"/>
                <w:lang w:val="x-none"/>
              </w:rPr>
              <w:t>按下按键</w:t>
            </w:r>
          </w:p>
        </w:tc>
        <w:tc>
          <w:tcPr>
            <w:tcW w:w="1144" w:type="pct"/>
            <w:tcBorders>
              <w:right w:val="single" w:sz="8" w:space="0" w:color="auto"/>
            </w:tcBorders>
          </w:tcPr>
          <w:p w14:paraId="18B2EFDA" w14:textId="62A96421" w:rsidR="00227D93" w:rsidRPr="001142A9" w:rsidRDefault="005D267C" w:rsidP="00CE1BE8">
            <w:pPr>
              <w:topLinePunct/>
              <w:adjustRightInd w:val="0"/>
              <w:snapToGrid w:val="0"/>
              <w:spacing w:line="300" w:lineRule="auto"/>
              <w:rPr>
                <w:lang w:val="x-none"/>
              </w:rPr>
            </w:pPr>
            <w:r>
              <w:rPr>
                <w:rFonts w:hint="eastAsia"/>
                <w:lang w:val="x-none"/>
              </w:rPr>
              <w:t>触发对应事件</w:t>
            </w:r>
          </w:p>
        </w:tc>
        <w:tc>
          <w:tcPr>
            <w:tcW w:w="472" w:type="pct"/>
            <w:tcBorders>
              <w:left w:val="single" w:sz="8" w:space="0" w:color="auto"/>
            </w:tcBorders>
          </w:tcPr>
          <w:p w14:paraId="23A842AF" w14:textId="09D0B003" w:rsidR="00227D93" w:rsidRPr="001142A9" w:rsidRDefault="001E3EC7" w:rsidP="00CE1BE8">
            <w:pPr>
              <w:topLinePunct/>
              <w:adjustRightInd w:val="0"/>
              <w:snapToGrid w:val="0"/>
              <w:spacing w:line="300" w:lineRule="auto"/>
              <w:rPr>
                <w:lang w:val="x-none"/>
              </w:rPr>
            </w:pPr>
            <w:r>
              <w:rPr>
                <w:rFonts w:hint="eastAsia"/>
                <w:lang w:val="x-none"/>
              </w:rPr>
              <w:t>正确</w:t>
            </w:r>
          </w:p>
        </w:tc>
      </w:tr>
    </w:tbl>
    <w:p w14:paraId="662D4F98" w14:textId="77777777" w:rsidR="00321ECC" w:rsidRPr="001142A9" w:rsidRDefault="00321ECC" w:rsidP="00321ECC">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735355C7" w14:textId="77777777" w:rsidR="00321ECC" w:rsidRPr="001142A9" w:rsidRDefault="00227D93" w:rsidP="00321ECC">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3" w:name="_Toc527037674"/>
      <w:r>
        <w:rPr>
          <w:rFonts w:ascii="Times New Roman" w:hAnsi="Times New Roman" w:hint="eastAsia"/>
          <w:b w:val="0"/>
          <w:sz w:val="30"/>
          <w:szCs w:val="30"/>
          <w:lang w:eastAsia="zh-CN"/>
        </w:rPr>
        <w:t>集成</w:t>
      </w:r>
      <w:r w:rsidR="00321ECC" w:rsidRPr="001142A9">
        <w:rPr>
          <w:rFonts w:ascii="Times New Roman" w:hAnsi="Times New Roman"/>
          <w:b w:val="0"/>
          <w:sz w:val="30"/>
          <w:szCs w:val="30"/>
          <w:lang w:eastAsia="zh-CN"/>
        </w:rPr>
        <w:t>测试</w:t>
      </w:r>
      <w:bookmarkEnd w:id="13"/>
    </w:p>
    <w:p w14:paraId="5F0EB225" w14:textId="77777777" w:rsidR="007B7135" w:rsidRDefault="00321ECC" w:rsidP="00321ECC">
      <w:pPr>
        <w:topLinePunct/>
        <w:adjustRightInd w:val="0"/>
        <w:snapToGrid w:val="0"/>
        <w:spacing w:line="300" w:lineRule="auto"/>
        <w:ind w:leftChars="200" w:left="420"/>
        <w:rPr>
          <w:sz w:val="24"/>
          <w:lang w:val="x-none"/>
        </w:rPr>
      </w:pPr>
      <w:r w:rsidRPr="001142A9">
        <w:rPr>
          <w:sz w:val="24"/>
          <w:lang w:val="x-none"/>
        </w:rPr>
        <w:t>对本轮迭代所开发</w:t>
      </w:r>
      <w:r w:rsidR="00227D93">
        <w:rPr>
          <w:rFonts w:hint="eastAsia"/>
          <w:sz w:val="24"/>
          <w:lang w:val="x-none"/>
        </w:rPr>
        <w:t>功能</w:t>
      </w:r>
      <w:r w:rsidRPr="001142A9">
        <w:rPr>
          <w:sz w:val="24"/>
          <w:lang w:val="x-none"/>
        </w:rPr>
        <w:t>模块进行测试。</w:t>
      </w:r>
    </w:p>
    <w:p w14:paraId="51D52336" w14:textId="77777777" w:rsidR="00227D93" w:rsidRDefault="00227D93" w:rsidP="00227D93">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1-4</w:t>
      </w:r>
      <w:r>
        <w:rPr>
          <w:szCs w:val="21"/>
          <w:lang w:val="x-none"/>
        </w:rPr>
        <w:t xml:space="preserve"> </w:t>
      </w:r>
      <w:r>
        <w:rPr>
          <w:rFonts w:hint="eastAsia"/>
          <w:szCs w:val="21"/>
          <w:lang w:val="x-none"/>
        </w:rPr>
        <w:t>第</w:t>
      </w:r>
      <w:r w:rsidRPr="000347AD">
        <w:rPr>
          <w:rFonts w:hint="eastAsia"/>
          <w:szCs w:val="21"/>
          <w:lang w:val="x-none"/>
        </w:rPr>
        <w:t>1</w:t>
      </w:r>
      <w:r w:rsidRPr="000347AD">
        <w:rPr>
          <w:rFonts w:hint="eastAsia"/>
          <w:szCs w:val="21"/>
          <w:lang w:val="x-none"/>
        </w:rPr>
        <w:t>轮</w:t>
      </w:r>
      <w:r>
        <w:rPr>
          <w:rFonts w:hint="eastAsia"/>
          <w:szCs w:val="21"/>
          <w:lang w:val="x-none"/>
        </w:rPr>
        <w:t>迭代过程的集成</w:t>
      </w:r>
      <w:r w:rsidRPr="00227D93">
        <w:rPr>
          <w:rFonts w:hint="eastAsia"/>
          <w:szCs w:val="21"/>
          <w:lang w:val="x-none"/>
        </w:rPr>
        <w:t>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082"/>
        <w:gridCol w:w="1945"/>
        <w:gridCol w:w="2083"/>
        <w:gridCol w:w="2369"/>
        <w:gridCol w:w="639"/>
      </w:tblGrid>
      <w:tr w:rsidR="00227D93" w:rsidRPr="001142A9" w14:paraId="7D4FFF90" w14:textId="77777777" w:rsidTr="00CE1BE8">
        <w:trPr>
          <w:tblHeader/>
          <w:jc w:val="center"/>
        </w:trPr>
        <w:tc>
          <w:tcPr>
            <w:tcW w:w="745" w:type="pct"/>
          </w:tcPr>
          <w:p w14:paraId="78B4AC6D" w14:textId="77777777" w:rsidR="00227D93" w:rsidRPr="001142A9" w:rsidRDefault="00227D93"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647BB52" w14:textId="77777777" w:rsidR="00227D93" w:rsidRPr="001142A9" w:rsidRDefault="00227D93" w:rsidP="00227D93">
            <w:pPr>
              <w:topLinePunct/>
              <w:adjustRightInd w:val="0"/>
              <w:snapToGrid w:val="0"/>
              <w:spacing w:line="300" w:lineRule="auto"/>
              <w:jc w:val="center"/>
              <w:rPr>
                <w:lang w:val="x-none"/>
              </w:rPr>
            </w:pPr>
            <w:r>
              <w:rPr>
                <w:rFonts w:hint="eastAsia"/>
                <w:lang w:val="x-none"/>
              </w:rPr>
              <w:t>功能名称</w:t>
            </w:r>
          </w:p>
        </w:tc>
        <w:tc>
          <w:tcPr>
            <w:tcW w:w="1362" w:type="pct"/>
          </w:tcPr>
          <w:p w14:paraId="48EA1E04" w14:textId="77777777" w:rsidR="00227D93" w:rsidRPr="001142A9" w:rsidRDefault="00227D93" w:rsidP="00227D93">
            <w:pPr>
              <w:topLinePunct/>
              <w:adjustRightInd w:val="0"/>
              <w:snapToGrid w:val="0"/>
              <w:spacing w:line="300" w:lineRule="auto"/>
              <w:jc w:val="center"/>
              <w:rPr>
                <w:lang w:val="x-none"/>
              </w:rPr>
            </w:pPr>
            <w:r>
              <w:rPr>
                <w:rFonts w:hint="eastAsia"/>
                <w:lang w:val="x-none"/>
              </w:rPr>
              <w:t>测试用例</w:t>
            </w:r>
          </w:p>
        </w:tc>
        <w:tc>
          <w:tcPr>
            <w:tcW w:w="1144" w:type="pct"/>
            <w:tcBorders>
              <w:right w:val="single" w:sz="8" w:space="0" w:color="auto"/>
            </w:tcBorders>
          </w:tcPr>
          <w:p w14:paraId="588E6880" w14:textId="77777777" w:rsidR="00227D93" w:rsidRPr="001142A9" w:rsidRDefault="007B7135" w:rsidP="007B7135">
            <w:pPr>
              <w:topLinePunct/>
              <w:adjustRightInd w:val="0"/>
              <w:snapToGrid w:val="0"/>
              <w:spacing w:line="300" w:lineRule="auto"/>
              <w:jc w:val="center"/>
              <w:rPr>
                <w:lang w:val="x-none"/>
              </w:rPr>
            </w:pPr>
            <w:r>
              <w:rPr>
                <w:rFonts w:hint="eastAsia"/>
                <w:lang w:val="x-none"/>
              </w:rPr>
              <w:t>测试结果描述</w:t>
            </w:r>
          </w:p>
        </w:tc>
        <w:tc>
          <w:tcPr>
            <w:tcW w:w="472" w:type="pct"/>
            <w:tcBorders>
              <w:left w:val="single" w:sz="8" w:space="0" w:color="auto"/>
            </w:tcBorders>
          </w:tcPr>
          <w:p w14:paraId="6A4BE9AA" w14:textId="77777777" w:rsidR="00227D93" w:rsidRPr="001142A9" w:rsidRDefault="00227D93" w:rsidP="00CE1BE8">
            <w:pPr>
              <w:topLinePunct/>
              <w:adjustRightInd w:val="0"/>
              <w:snapToGrid w:val="0"/>
              <w:spacing w:line="300" w:lineRule="auto"/>
              <w:jc w:val="center"/>
              <w:rPr>
                <w:lang w:val="x-none"/>
              </w:rPr>
            </w:pPr>
            <w:r>
              <w:rPr>
                <w:rFonts w:hint="eastAsia"/>
                <w:lang w:val="x-none"/>
              </w:rPr>
              <w:t>结论</w:t>
            </w:r>
          </w:p>
        </w:tc>
      </w:tr>
      <w:tr w:rsidR="00227D93" w:rsidRPr="001142A9" w14:paraId="1B5B8E32" w14:textId="77777777" w:rsidTr="00CE1BE8">
        <w:trPr>
          <w:jc w:val="center"/>
        </w:trPr>
        <w:tc>
          <w:tcPr>
            <w:tcW w:w="745" w:type="pct"/>
          </w:tcPr>
          <w:p w14:paraId="010C2B3B" w14:textId="342F80E6"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4AE329E9" w14:textId="039F0515" w:rsidR="00227D93" w:rsidRPr="001142A9" w:rsidRDefault="001E3EC7" w:rsidP="00CE1BE8">
            <w:pPr>
              <w:topLinePunct/>
              <w:adjustRightInd w:val="0"/>
              <w:snapToGrid w:val="0"/>
              <w:spacing w:line="300" w:lineRule="auto"/>
              <w:rPr>
                <w:lang w:val="x-none"/>
              </w:rPr>
            </w:pPr>
            <w:r>
              <w:rPr>
                <w:rFonts w:hint="eastAsia"/>
                <w:lang w:val="x-none"/>
              </w:rPr>
              <w:t>模式转换</w:t>
            </w:r>
          </w:p>
        </w:tc>
        <w:tc>
          <w:tcPr>
            <w:tcW w:w="1362" w:type="pct"/>
          </w:tcPr>
          <w:p w14:paraId="07CBA152" w14:textId="575B22F6" w:rsidR="00227D93" w:rsidRPr="001142A9" w:rsidRDefault="00BF2D88" w:rsidP="00CE1BE8">
            <w:pPr>
              <w:topLinePunct/>
              <w:adjustRightInd w:val="0"/>
              <w:snapToGrid w:val="0"/>
              <w:spacing w:line="300" w:lineRule="auto"/>
              <w:rPr>
                <w:lang w:val="x-none"/>
              </w:rPr>
            </w:pPr>
            <w:r>
              <w:rPr>
                <w:rFonts w:hint="eastAsia"/>
                <w:lang w:val="x-none"/>
              </w:rPr>
              <w:t>按下科学计算器模式</w:t>
            </w:r>
          </w:p>
        </w:tc>
        <w:tc>
          <w:tcPr>
            <w:tcW w:w="1144" w:type="pct"/>
            <w:tcBorders>
              <w:right w:val="single" w:sz="8" w:space="0" w:color="auto"/>
            </w:tcBorders>
          </w:tcPr>
          <w:p w14:paraId="29F88548" w14:textId="537D3F59" w:rsidR="00227D93" w:rsidRPr="001142A9" w:rsidRDefault="00BF2D88" w:rsidP="00CE1BE8">
            <w:pPr>
              <w:topLinePunct/>
              <w:adjustRightInd w:val="0"/>
              <w:snapToGrid w:val="0"/>
              <w:spacing w:line="300" w:lineRule="auto"/>
              <w:rPr>
                <w:lang w:val="x-none"/>
              </w:rPr>
            </w:pPr>
            <w:r>
              <w:rPr>
                <w:rFonts w:hint="eastAsia"/>
                <w:lang w:val="x-none"/>
              </w:rPr>
              <w:t>切换为科学计算器</w:t>
            </w:r>
          </w:p>
        </w:tc>
        <w:tc>
          <w:tcPr>
            <w:tcW w:w="472" w:type="pct"/>
            <w:tcBorders>
              <w:left w:val="single" w:sz="8" w:space="0" w:color="auto"/>
            </w:tcBorders>
          </w:tcPr>
          <w:p w14:paraId="3E1DE15D" w14:textId="7B8AF0FF"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227D93" w:rsidRPr="001142A9" w14:paraId="23BB675D" w14:textId="77777777" w:rsidTr="00CE1BE8">
        <w:trPr>
          <w:jc w:val="center"/>
        </w:trPr>
        <w:tc>
          <w:tcPr>
            <w:tcW w:w="745" w:type="pct"/>
          </w:tcPr>
          <w:p w14:paraId="226ACCBD" w14:textId="78FE41A4"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63D2774" w14:textId="6D5F8F86" w:rsidR="00227D93" w:rsidRPr="001142A9" w:rsidRDefault="001E3EC7" w:rsidP="00CE1BE8">
            <w:pPr>
              <w:topLinePunct/>
              <w:adjustRightInd w:val="0"/>
              <w:snapToGrid w:val="0"/>
              <w:spacing w:line="300" w:lineRule="auto"/>
              <w:rPr>
                <w:lang w:val="x-none"/>
              </w:rPr>
            </w:pPr>
            <w:r>
              <w:rPr>
                <w:rFonts w:hint="eastAsia"/>
                <w:lang w:val="x-none"/>
              </w:rPr>
              <w:t>按键功能测试</w:t>
            </w:r>
          </w:p>
        </w:tc>
        <w:tc>
          <w:tcPr>
            <w:tcW w:w="1362" w:type="pct"/>
          </w:tcPr>
          <w:p w14:paraId="231F8135" w14:textId="4746B7A1" w:rsidR="00227D93" w:rsidRPr="001142A9" w:rsidRDefault="00BF2D88" w:rsidP="00CE1BE8">
            <w:pPr>
              <w:topLinePunct/>
              <w:adjustRightInd w:val="0"/>
              <w:snapToGrid w:val="0"/>
              <w:spacing w:line="300" w:lineRule="auto"/>
              <w:rPr>
                <w:lang w:val="x-none"/>
              </w:rPr>
            </w:pPr>
            <w:r>
              <w:rPr>
                <w:rFonts w:hint="eastAsia"/>
                <w:lang w:val="x-none"/>
              </w:rPr>
              <w:t>按下</w:t>
            </w:r>
            <w:r>
              <w:rPr>
                <w:rFonts w:hint="eastAsia"/>
                <w:lang w:val="x-none"/>
              </w:rPr>
              <w:t>3</w:t>
            </w:r>
            <w:r w:rsidR="000C0C47">
              <w:rPr>
                <w:rFonts w:hint="eastAsia"/>
                <w:lang w:val="x-none"/>
              </w:rPr>
              <w:t>、</w:t>
            </w:r>
            <w:r>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r w:rsidR="000C0C47">
              <w:rPr>
                <w:rFonts w:hint="eastAsia"/>
                <w:lang w:val="x-none"/>
              </w:rPr>
              <w:t>-</w:t>
            </w:r>
          </w:p>
        </w:tc>
        <w:tc>
          <w:tcPr>
            <w:tcW w:w="1144" w:type="pct"/>
            <w:tcBorders>
              <w:right w:val="single" w:sz="8" w:space="0" w:color="auto"/>
            </w:tcBorders>
          </w:tcPr>
          <w:p w14:paraId="0AAC8FAB" w14:textId="7EFF73FA" w:rsidR="00227D93" w:rsidRPr="001142A9" w:rsidRDefault="00BF2D88" w:rsidP="00CE1BE8">
            <w:pPr>
              <w:topLinePunct/>
              <w:adjustRightInd w:val="0"/>
              <w:snapToGrid w:val="0"/>
              <w:spacing w:line="300" w:lineRule="auto"/>
              <w:rPr>
                <w:lang w:val="x-none"/>
              </w:rPr>
            </w:pPr>
            <w:r>
              <w:rPr>
                <w:rFonts w:hint="eastAsia"/>
                <w:lang w:val="x-none"/>
              </w:rPr>
              <w:t>文本框内出现</w:t>
            </w:r>
            <w:r>
              <w:rPr>
                <w:rFonts w:hint="eastAsia"/>
                <w:lang w:val="x-none"/>
              </w:rPr>
              <w:t>3+</w:t>
            </w:r>
            <w:r w:rsidR="000C0C47">
              <w:rPr>
                <w:rFonts w:hint="eastAsia"/>
                <w:lang w:val="x-none"/>
              </w:rPr>
              <w:t>*</w:t>
            </w:r>
            <w:r w:rsidR="000C0C47">
              <w:rPr>
                <w:lang w:val="x-none"/>
              </w:rPr>
              <w:t>/-</w:t>
            </w:r>
          </w:p>
        </w:tc>
        <w:tc>
          <w:tcPr>
            <w:tcW w:w="472" w:type="pct"/>
            <w:tcBorders>
              <w:left w:val="single" w:sz="8" w:space="0" w:color="auto"/>
            </w:tcBorders>
          </w:tcPr>
          <w:p w14:paraId="19105C8E" w14:textId="1C4C644B"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227D93" w:rsidRPr="001142A9" w14:paraId="2480196E" w14:textId="77777777" w:rsidTr="00CE1BE8">
        <w:trPr>
          <w:jc w:val="center"/>
        </w:trPr>
        <w:tc>
          <w:tcPr>
            <w:tcW w:w="745" w:type="pct"/>
          </w:tcPr>
          <w:p w14:paraId="677921F7" w14:textId="5C4A157F" w:rsidR="00227D93" w:rsidRPr="001142A9"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D18F000" w14:textId="4300BC94" w:rsidR="00227D93" w:rsidRPr="001142A9" w:rsidRDefault="001E3EC7" w:rsidP="00CE1BE8">
            <w:pPr>
              <w:topLinePunct/>
              <w:adjustRightInd w:val="0"/>
              <w:snapToGrid w:val="0"/>
              <w:spacing w:line="300" w:lineRule="auto"/>
              <w:rPr>
                <w:lang w:val="x-none"/>
              </w:rPr>
            </w:pPr>
            <w:r>
              <w:rPr>
                <w:rFonts w:hint="eastAsia"/>
                <w:lang w:val="x-none"/>
              </w:rPr>
              <w:t>基础运算测试</w:t>
            </w:r>
          </w:p>
        </w:tc>
        <w:tc>
          <w:tcPr>
            <w:tcW w:w="1362" w:type="pct"/>
          </w:tcPr>
          <w:p w14:paraId="30BBFFBA" w14:textId="3384A959" w:rsidR="00227D93" w:rsidRPr="001142A9" w:rsidRDefault="00BF2D88" w:rsidP="00CE1BE8">
            <w:pPr>
              <w:topLinePunct/>
              <w:adjustRightInd w:val="0"/>
              <w:snapToGrid w:val="0"/>
              <w:spacing w:line="300" w:lineRule="auto"/>
              <w:rPr>
                <w:lang w:val="x-none"/>
              </w:rPr>
            </w:pPr>
            <w:r>
              <w:rPr>
                <w:rFonts w:hint="eastAsia"/>
                <w:lang w:val="x-none"/>
              </w:rPr>
              <w:t>输入</w:t>
            </w:r>
            <w:r>
              <w:rPr>
                <w:rFonts w:hint="eastAsia"/>
                <w:lang w:val="x-none"/>
              </w:rPr>
              <w:t>2+</w:t>
            </w:r>
            <w:r>
              <w:rPr>
                <w:lang w:val="x-none"/>
              </w:rPr>
              <w:t>3</w:t>
            </w:r>
            <w:r>
              <w:rPr>
                <w:rFonts w:hint="eastAsia"/>
                <w:lang w:val="x-none"/>
              </w:rPr>
              <w:t>-</w:t>
            </w:r>
            <w:r>
              <w:rPr>
                <w:lang w:val="x-none"/>
              </w:rPr>
              <w:t>4</w:t>
            </w:r>
            <w:r>
              <w:rPr>
                <w:rFonts w:hint="eastAsia"/>
                <w:lang w:val="x-none"/>
              </w:rPr>
              <w:t>*</w:t>
            </w:r>
            <w:r>
              <w:rPr>
                <w:lang w:val="x-none"/>
              </w:rPr>
              <w:t>4</w:t>
            </w:r>
            <w:r>
              <w:rPr>
                <w:rFonts w:hint="eastAsia"/>
                <w:lang w:val="x-none"/>
              </w:rPr>
              <w:t>/</w:t>
            </w:r>
            <w:r>
              <w:rPr>
                <w:lang w:val="x-none"/>
              </w:rPr>
              <w:t>2</w:t>
            </w:r>
            <w:r>
              <w:rPr>
                <w:rFonts w:hint="eastAsia"/>
                <w:lang w:val="x-none"/>
              </w:rPr>
              <w:t>，按下</w:t>
            </w:r>
            <w:r>
              <w:rPr>
                <w:rFonts w:hint="eastAsia"/>
                <w:lang w:val="x-none"/>
              </w:rPr>
              <w:t>=</w:t>
            </w:r>
          </w:p>
        </w:tc>
        <w:tc>
          <w:tcPr>
            <w:tcW w:w="1144" w:type="pct"/>
            <w:tcBorders>
              <w:right w:val="single" w:sz="8" w:space="0" w:color="auto"/>
            </w:tcBorders>
          </w:tcPr>
          <w:p w14:paraId="374E403D" w14:textId="5EAD11C9" w:rsidR="00227D93" w:rsidRPr="001142A9" w:rsidRDefault="000C0C47" w:rsidP="00CE1BE8">
            <w:pPr>
              <w:topLinePunct/>
              <w:adjustRightInd w:val="0"/>
              <w:snapToGrid w:val="0"/>
              <w:spacing w:line="300" w:lineRule="auto"/>
              <w:rPr>
                <w:lang w:val="x-none"/>
              </w:rPr>
            </w:pPr>
            <w:r>
              <w:rPr>
                <w:rFonts w:hint="eastAsia"/>
                <w:lang w:val="x-none"/>
              </w:rPr>
              <w:t>输出</w:t>
            </w:r>
            <w:r>
              <w:rPr>
                <w:rFonts w:hint="eastAsia"/>
                <w:lang w:val="x-none"/>
              </w:rPr>
              <w:t>-</w:t>
            </w:r>
            <w:r>
              <w:rPr>
                <w:lang w:val="x-none"/>
              </w:rPr>
              <w:t>3</w:t>
            </w:r>
          </w:p>
        </w:tc>
        <w:tc>
          <w:tcPr>
            <w:tcW w:w="472" w:type="pct"/>
            <w:tcBorders>
              <w:left w:val="single" w:sz="8" w:space="0" w:color="auto"/>
            </w:tcBorders>
          </w:tcPr>
          <w:p w14:paraId="50032A71" w14:textId="39B05C40" w:rsidR="00227D93" w:rsidRPr="001142A9" w:rsidRDefault="001E3EC7" w:rsidP="00CE1BE8">
            <w:pPr>
              <w:topLinePunct/>
              <w:adjustRightInd w:val="0"/>
              <w:snapToGrid w:val="0"/>
              <w:spacing w:line="300" w:lineRule="auto"/>
              <w:rPr>
                <w:lang w:val="x-none"/>
              </w:rPr>
            </w:pPr>
            <w:r>
              <w:rPr>
                <w:rFonts w:hint="eastAsia"/>
                <w:lang w:val="x-none"/>
              </w:rPr>
              <w:t>正确</w:t>
            </w:r>
          </w:p>
        </w:tc>
      </w:tr>
      <w:tr w:rsidR="001E3EC7" w:rsidRPr="001142A9" w14:paraId="120DF562" w14:textId="77777777" w:rsidTr="00CE1BE8">
        <w:trPr>
          <w:jc w:val="center"/>
        </w:trPr>
        <w:tc>
          <w:tcPr>
            <w:tcW w:w="745" w:type="pct"/>
          </w:tcPr>
          <w:p w14:paraId="3FDA0177" w14:textId="075828B1" w:rsidR="001E3EC7" w:rsidRDefault="001E3EC7"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97704BA" w14:textId="1F3B21D9" w:rsidR="001E3EC7" w:rsidRDefault="001E3EC7" w:rsidP="00CE1BE8">
            <w:pPr>
              <w:topLinePunct/>
              <w:adjustRightInd w:val="0"/>
              <w:snapToGrid w:val="0"/>
              <w:spacing w:line="300" w:lineRule="auto"/>
              <w:rPr>
                <w:lang w:val="x-none"/>
              </w:rPr>
            </w:pPr>
            <w:r>
              <w:rPr>
                <w:rFonts w:hint="eastAsia"/>
                <w:lang w:val="x-none"/>
              </w:rPr>
              <w:t>相反数测试</w:t>
            </w:r>
          </w:p>
        </w:tc>
        <w:tc>
          <w:tcPr>
            <w:tcW w:w="1362" w:type="pct"/>
          </w:tcPr>
          <w:p w14:paraId="55FD2CE2" w14:textId="4F4355A3" w:rsidR="001E3EC7" w:rsidRPr="001142A9" w:rsidRDefault="00BF2D88" w:rsidP="00CE1BE8">
            <w:pPr>
              <w:topLinePunct/>
              <w:adjustRightInd w:val="0"/>
              <w:snapToGrid w:val="0"/>
              <w:spacing w:line="300" w:lineRule="auto"/>
              <w:rPr>
                <w:lang w:val="x-none"/>
              </w:rPr>
            </w:pPr>
            <w:r>
              <w:rPr>
                <w:rFonts w:hint="eastAsia"/>
                <w:lang w:val="x-none"/>
              </w:rPr>
              <w:t>输入</w:t>
            </w:r>
            <w:r>
              <w:rPr>
                <w:rFonts w:hint="eastAsia"/>
                <w:lang w:val="x-none"/>
              </w:rPr>
              <w:t>2</w:t>
            </w:r>
            <w:r>
              <w:rPr>
                <w:rFonts w:hint="eastAsia"/>
                <w:lang w:val="x-none"/>
              </w:rPr>
              <w:t>，按下</w:t>
            </w:r>
            <m:oMath>
              <m:r>
                <w:rPr>
                  <w:rFonts w:ascii="Cambria Math" w:hAnsi="Cambria Math"/>
                  <w:lang w:val="x-none"/>
                </w:rPr>
                <m:t>±</m:t>
              </m:r>
            </m:oMath>
          </w:p>
        </w:tc>
        <w:tc>
          <w:tcPr>
            <w:tcW w:w="1144" w:type="pct"/>
            <w:tcBorders>
              <w:right w:val="single" w:sz="8" w:space="0" w:color="auto"/>
            </w:tcBorders>
          </w:tcPr>
          <w:p w14:paraId="6CAFC7B8" w14:textId="6FAA8A73" w:rsidR="001E3EC7" w:rsidRPr="001142A9" w:rsidRDefault="000C0C47" w:rsidP="00CE1BE8">
            <w:pPr>
              <w:topLinePunct/>
              <w:adjustRightInd w:val="0"/>
              <w:snapToGrid w:val="0"/>
              <w:spacing w:line="300" w:lineRule="auto"/>
              <w:rPr>
                <w:lang w:val="x-none"/>
              </w:rPr>
            </w:pPr>
            <w:r>
              <w:rPr>
                <w:rFonts w:hint="eastAsia"/>
                <w:lang w:val="x-none"/>
              </w:rPr>
              <w:t>输出</w:t>
            </w:r>
            <w:r>
              <w:rPr>
                <w:rFonts w:hint="eastAsia"/>
                <w:lang w:val="x-none"/>
              </w:rPr>
              <w:t>-</w:t>
            </w:r>
            <w:r>
              <w:rPr>
                <w:lang w:val="x-none"/>
              </w:rPr>
              <w:t>2</w:t>
            </w:r>
          </w:p>
        </w:tc>
        <w:tc>
          <w:tcPr>
            <w:tcW w:w="472" w:type="pct"/>
            <w:tcBorders>
              <w:left w:val="single" w:sz="8" w:space="0" w:color="auto"/>
            </w:tcBorders>
          </w:tcPr>
          <w:p w14:paraId="2E8DD415" w14:textId="7D27AB1B" w:rsidR="001E3EC7" w:rsidRDefault="00CC7153" w:rsidP="00CE1BE8">
            <w:pPr>
              <w:topLinePunct/>
              <w:adjustRightInd w:val="0"/>
              <w:snapToGrid w:val="0"/>
              <w:spacing w:line="300" w:lineRule="auto"/>
              <w:rPr>
                <w:lang w:val="x-none"/>
              </w:rPr>
            </w:pPr>
            <w:r>
              <w:rPr>
                <w:rFonts w:hint="eastAsia"/>
                <w:lang w:val="x-none"/>
              </w:rPr>
              <w:t>正确</w:t>
            </w:r>
          </w:p>
        </w:tc>
      </w:tr>
      <w:tr w:rsidR="00CC7153" w:rsidRPr="001142A9" w14:paraId="322CD658" w14:textId="77777777" w:rsidTr="00CE1BE8">
        <w:trPr>
          <w:jc w:val="center"/>
        </w:trPr>
        <w:tc>
          <w:tcPr>
            <w:tcW w:w="745" w:type="pct"/>
          </w:tcPr>
          <w:p w14:paraId="12844692" w14:textId="70329491" w:rsidR="00CC7153" w:rsidRDefault="00CC7153"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7940150" w14:textId="4E25E4D9" w:rsidR="00CC7153" w:rsidRDefault="00CC7153" w:rsidP="00CE1BE8">
            <w:pPr>
              <w:topLinePunct/>
              <w:adjustRightInd w:val="0"/>
              <w:snapToGrid w:val="0"/>
              <w:spacing w:line="300" w:lineRule="auto"/>
              <w:rPr>
                <w:lang w:val="x-none"/>
              </w:rPr>
            </w:pPr>
            <w:r>
              <w:rPr>
                <w:rFonts w:hint="eastAsia"/>
                <w:lang w:val="x-none"/>
              </w:rPr>
              <w:t>平方测试</w:t>
            </w:r>
          </w:p>
        </w:tc>
        <w:tc>
          <w:tcPr>
            <w:tcW w:w="1362" w:type="pct"/>
          </w:tcPr>
          <w:p w14:paraId="040355B3" w14:textId="746B61B6" w:rsidR="00CC7153" w:rsidRPr="001142A9" w:rsidRDefault="00BF2D88" w:rsidP="00CE1BE8">
            <w:pPr>
              <w:topLinePunct/>
              <w:adjustRightInd w:val="0"/>
              <w:snapToGrid w:val="0"/>
              <w:spacing w:line="300" w:lineRule="auto"/>
              <w:rPr>
                <w:lang w:val="x-none"/>
              </w:rPr>
            </w:pPr>
            <w:r>
              <w:rPr>
                <w:rFonts w:hint="eastAsia"/>
                <w:lang w:val="x-none"/>
              </w:rPr>
              <w:t>输入</w:t>
            </w:r>
            <w:r>
              <w:rPr>
                <w:rFonts w:hint="eastAsia"/>
                <w:lang w:val="x-none"/>
              </w:rPr>
              <w:t>3</w:t>
            </w:r>
            <w:r>
              <w:rPr>
                <w:rFonts w:hint="eastAsia"/>
                <w:lang w:val="x-none"/>
              </w:rPr>
              <w:t>和</w:t>
            </w:r>
            <w:r>
              <w:rPr>
                <w:rFonts w:hint="eastAsia"/>
                <w:lang w:val="x-none"/>
              </w:rPr>
              <w:t>-</w:t>
            </w:r>
            <w:r>
              <w:rPr>
                <w:lang w:val="x-none"/>
              </w:rPr>
              <w:t>3</w:t>
            </w:r>
            <w:r>
              <w:rPr>
                <w:rFonts w:hint="eastAsia"/>
                <w:lang w:val="x-none"/>
              </w:rPr>
              <w:t>，按下</w:t>
            </w:r>
            <m:oMath>
              <m:sSup>
                <m:sSupPr>
                  <m:ctrlPr>
                    <w:rPr>
                      <w:rFonts w:ascii="Cambria Math" w:hAnsi="Cambria Math"/>
                      <w:i/>
                      <w:lang w:val="x-none"/>
                    </w:rPr>
                  </m:ctrlPr>
                </m:sSupPr>
                <m:e>
                  <m:r>
                    <w:rPr>
                      <w:rFonts w:ascii="Cambria Math" w:hAnsi="Cambria Math" w:hint="eastAsia"/>
                      <w:lang w:val="x-none"/>
                    </w:rPr>
                    <m:t>x</m:t>
                  </m:r>
                </m:e>
                <m:sup>
                  <m:r>
                    <w:rPr>
                      <w:rFonts w:ascii="Cambria Math" w:hAnsi="Cambria Math"/>
                      <w:lang w:val="x-none"/>
                    </w:rPr>
                    <m:t>2</m:t>
                  </m:r>
                </m:sup>
              </m:sSup>
            </m:oMath>
          </w:p>
        </w:tc>
        <w:tc>
          <w:tcPr>
            <w:tcW w:w="1144" w:type="pct"/>
            <w:tcBorders>
              <w:right w:val="single" w:sz="8" w:space="0" w:color="auto"/>
            </w:tcBorders>
          </w:tcPr>
          <w:p w14:paraId="0EFB5C6B" w14:textId="79FA5C5C" w:rsidR="00CC7153" w:rsidRPr="001142A9" w:rsidRDefault="000C0C47" w:rsidP="00CE1BE8">
            <w:pPr>
              <w:topLinePunct/>
              <w:adjustRightInd w:val="0"/>
              <w:snapToGrid w:val="0"/>
              <w:spacing w:line="300" w:lineRule="auto"/>
              <w:rPr>
                <w:lang w:val="x-none"/>
              </w:rPr>
            </w:pPr>
            <w:r>
              <w:rPr>
                <w:rFonts w:hint="eastAsia"/>
                <w:lang w:val="x-none"/>
              </w:rPr>
              <w:t>输出</w:t>
            </w:r>
            <w:r>
              <w:rPr>
                <w:rFonts w:hint="eastAsia"/>
                <w:lang w:val="x-none"/>
              </w:rPr>
              <w:t>9</w:t>
            </w:r>
            <w:r>
              <w:rPr>
                <w:rFonts w:hint="eastAsia"/>
                <w:lang w:val="x-none"/>
              </w:rPr>
              <w:t>和</w:t>
            </w:r>
            <w:r>
              <w:rPr>
                <w:rFonts w:hint="eastAsia"/>
                <w:lang w:val="x-none"/>
              </w:rPr>
              <w:t>9</w:t>
            </w:r>
          </w:p>
        </w:tc>
        <w:tc>
          <w:tcPr>
            <w:tcW w:w="472" w:type="pct"/>
            <w:tcBorders>
              <w:left w:val="single" w:sz="8" w:space="0" w:color="auto"/>
            </w:tcBorders>
          </w:tcPr>
          <w:p w14:paraId="5C1524AD" w14:textId="1CD14582" w:rsidR="00CC7153" w:rsidRDefault="00CC7153" w:rsidP="00CE1BE8">
            <w:pPr>
              <w:topLinePunct/>
              <w:adjustRightInd w:val="0"/>
              <w:snapToGrid w:val="0"/>
              <w:spacing w:line="300" w:lineRule="auto"/>
              <w:rPr>
                <w:lang w:val="x-none"/>
              </w:rPr>
            </w:pPr>
            <w:r>
              <w:rPr>
                <w:rFonts w:hint="eastAsia"/>
                <w:lang w:val="x-none"/>
              </w:rPr>
              <w:t>正确</w:t>
            </w:r>
          </w:p>
        </w:tc>
      </w:tr>
      <w:tr w:rsidR="00CC7153" w:rsidRPr="001142A9" w14:paraId="470A2AD6" w14:textId="77777777" w:rsidTr="00CE1BE8">
        <w:trPr>
          <w:jc w:val="center"/>
        </w:trPr>
        <w:tc>
          <w:tcPr>
            <w:tcW w:w="745" w:type="pct"/>
          </w:tcPr>
          <w:p w14:paraId="0C7A44D4" w14:textId="50D3486D" w:rsidR="00CC7153" w:rsidRDefault="00CC7153"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49AF27D8" w14:textId="76079AF9" w:rsidR="00CC7153" w:rsidRDefault="00CC7153" w:rsidP="00CE1BE8">
            <w:pPr>
              <w:topLinePunct/>
              <w:adjustRightInd w:val="0"/>
              <w:snapToGrid w:val="0"/>
              <w:spacing w:line="300" w:lineRule="auto"/>
              <w:rPr>
                <w:lang w:val="x-none"/>
              </w:rPr>
            </w:pPr>
            <w:r>
              <w:rPr>
                <w:rFonts w:hint="eastAsia"/>
                <w:lang w:val="x-none"/>
              </w:rPr>
              <w:t>删除测试</w:t>
            </w:r>
          </w:p>
        </w:tc>
        <w:tc>
          <w:tcPr>
            <w:tcW w:w="1362" w:type="pct"/>
          </w:tcPr>
          <w:p w14:paraId="5F987776" w14:textId="3E5F6341" w:rsidR="00CC7153" w:rsidRPr="001142A9" w:rsidRDefault="00BF2D88" w:rsidP="00CE1BE8">
            <w:pPr>
              <w:topLinePunct/>
              <w:adjustRightInd w:val="0"/>
              <w:snapToGrid w:val="0"/>
              <w:spacing w:line="300" w:lineRule="auto"/>
              <w:rPr>
                <w:lang w:val="x-none"/>
              </w:rPr>
            </w:pPr>
            <w:r>
              <w:rPr>
                <w:rFonts w:hint="eastAsia"/>
                <w:lang w:val="x-none"/>
              </w:rPr>
              <w:t>输</w:t>
            </w:r>
            <w:r w:rsidR="005D267C">
              <w:rPr>
                <w:rFonts w:hint="eastAsia"/>
                <w:lang w:val="x-none"/>
              </w:rPr>
              <w:t>入</w:t>
            </w:r>
            <w:r w:rsidR="005D267C">
              <w:rPr>
                <w:rFonts w:hint="eastAsia"/>
                <w:lang w:val="x-none"/>
              </w:rPr>
              <w:t>5</w:t>
            </w:r>
            <w:r w:rsidR="005D267C">
              <w:rPr>
                <w:lang w:val="x-none"/>
              </w:rPr>
              <w:t>8</w:t>
            </w:r>
            <w:r>
              <w:rPr>
                <w:rFonts w:hint="eastAsia"/>
                <w:lang w:val="x-none"/>
              </w:rPr>
              <w:t>，按下</w:t>
            </w:r>
            <w:r>
              <w:rPr>
                <w:rFonts w:hint="eastAsia"/>
                <w:lang w:val="x-none"/>
              </w:rPr>
              <w:t>Del</w:t>
            </w:r>
          </w:p>
        </w:tc>
        <w:tc>
          <w:tcPr>
            <w:tcW w:w="1144" w:type="pct"/>
            <w:tcBorders>
              <w:right w:val="single" w:sz="8" w:space="0" w:color="auto"/>
            </w:tcBorders>
          </w:tcPr>
          <w:p w14:paraId="772BDC94" w14:textId="0CE8144C" w:rsidR="00CC7153" w:rsidRPr="001142A9" w:rsidRDefault="000C0C47" w:rsidP="00CE1BE8">
            <w:pPr>
              <w:topLinePunct/>
              <w:adjustRightInd w:val="0"/>
              <w:snapToGrid w:val="0"/>
              <w:spacing w:line="300" w:lineRule="auto"/>
              <w:rPr>
                <w:lang w:val="x-none"/>
              </w:rPr>
            </w:pPr>
            <w:r>
              <w:rPr>
                <w:rFonts w:hint="eastAsia"/>
                <w:lang w:val="x-none"/>
              </w:rPr>
              <w:t>输出</w:t>
            </w:r>
            <w:r w:rsidR="005D267C">
              <w:rPr>
                <w:rFonts w:hint="eastAsia"/>
                <w:lang w:val="x-none"/>
              </w:rPr>
              <w:t>5</w:t>
            </w:r>
          </w:p>
        </w:tc>
        <w:tc>
          <w:tcPr>
            <w:tcW w:w="472" w:type="pct"/>
            <w:tcBorders>
              <w:left w:val="single" w:sz="8" w:space="0" w:color="auto"/>
            </w:tcBorders>
          </w:tcPr>
          <w:p w14:paraId="68BA1D7D" w14:textId="23645A3B" w:rsidR="00CC7153" w:rsidRDefault="00CC7153" w:rsidP="00CE1BE8">
            <w:pPr>
              <w:topLinePunct/>
              <w:adjustRightInd w:val="0"/>
              <w:snapToGrid w:val="0"/>
              <w:spacing w:line="300" w:lineRule="auto"/>
              <w:rPr>
                <w:lang w:val="x-none"/>
              </w:rPr>
            </w:pPr>
            <w:r>
              <w:rPr>
                <w:rFonts w:hint="eastAsia"/>
                <w:lang w:val="x-none"/>
              </w:rPr>
              <w:t>正确</w:t>
            </w:r>
          </w:p>
        </w:tc>
      </w:tr>
      <w:tr w:rsidR="005D267C" w:rsidRPr="001142A9" w14:paraId="40914B22" w14:textId="77777777" w:rsidTr="00CE1BE8">
        <w:trPr>
          <w:jc w:val="center"/>
        </w:trPr>
        <w:tc>
          <w:tcPr>
            <w:tcW w:w="745" w:type="pct"/>
          </w:tcPr>
          <w:p w14:paraId="2E9E91F4" w14:textId="493173FF" w:rsidR="005D267C" w:rsidRDefault="005D267C"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1451FE4F" w14:textId="4005DAB8" w:rsidR="005D267C" w:rsidRDefault="005D267C" w:rsidP="00CE1BE8">
            <w:pPr>
              <w:topLinePunct/>
              <w:adjustRightInd w:val="0"/>
              <w:snapToGrid w:val="0"/>
              <w:spacing w:line="300" w:lineRule="auto"/>
              <w:rPr>
                <w:lang w:val="x-none"/>
              </w:rPr>
            </w:pPr>
            <w:r>
              <w:rPr>
                <w:rFonts w:hint="eastAsia"/>
                <w:lang w:val="x-none"/>
              </w:rPr>
              <w:t>清空测试</w:t>
            </w:r>
          </w:p>
        </w:tc>
        <w:tc>
          <w:tcPr>
            <w:tcW w:w="1362" w:type="pct"/>
          </w:tcPr>
          <w:p w14:paraId="2895C6D0" w14:textId="6F5081D1" w:rsidR="005D267C" w:rsidRDefault="005D267C" w:rsidP="00CE1BE8">
            <w:pPr>
              <w:topLinePunct/>
              <w:adjustRightInd w:val="0"/>
              <w:snapToGrid w:val="0"/>
              <w:spacing w:line="300" w:lineRule="auto"/>
              <w:rPr>
                <w:lang w:val="x-none"/>
              </w:rPr>
            </w:pPr>
            <w:r>
              <w:rPr>
                <w:rFonts w:hint="eastAsia"/>
                <w:lang w:val="x-none"/>
              </w:rPr>
              <w:t>输入</w:t>
            </w:r>
            <w:r>
              <w:rPr>
                <w:rFonts w:hint="eastAsia"/>
                <w:lang w:val="x-none"/>
              </w:rPr>
              <w:t>8</w:t>
            </w:r>
            <w:r>
              <w:rPr>
                <w:lang w:val="x-none"/>
              </w:rPr>
              <w:t>90</w:t>
            </w:r>
            <w:r>
              <w:rPr>
                <w:rFonts w:hint="eastAsia"/>
                <w:lang w:val="x-none"/>
              </w:rPr>
              <w:t>+</w:t>
            </w:r>
            <w:r>
              <w:rPr>
                <w:lang w:val="x-none"/>
              </w:rPr>
              <w:t>123</w:t>
            </w:r>
            <w:r>
              <w:rPr>
                <w:rFonts w:hint="eastAsia"/>
                <w:lang w:val="x-none"/>
              </w:rPr>
              <w:t>，按下</w:t>
            </w:r>
            <w:r>
              <w:rPr>
                <w:rFonts w:hint="eastAsia"/>
                <w:lang w:val="x-none"/>
              </w:rPr>
              <w:t>C</w:t>
            </w:r>
          </w:p>
        </w:tc>
        <w:tc>
          <w:tcPr>
            <w:tcW w:w="1144" w:type="pct"/>
            <w:tcBorders>
              <w:right w:val="single" w:sz="8" w:space="0" w:color="auto"/>
            </w:tcBorders>
          </w:tcPr>
          <w:p w14:paraId="14F8D030" w14:textId="1F2C4061" w:rsidR="005D267C" w:rsidRDefault="005D267C" w:rsidP="00CE1BE8">
            <w:pPr>
              <w:topLinePunct/>
              <w:adjustRightInd w:val="0"/>
              <w:snapToGrid w:val="0"/>
              <w:spacing w:line="300" w:lineRule="auto"/>
              <w:rPr>
                <w:lang w:val="x-none"/>
              </w:rPr>
            </w:pPr>
            <w:r>
              <w:rPr>
                <w:rFonts w:hint="eastAsia"/>
                <w:lang w:val="x-none"/>
              </w:rPr>
              <w:t>输出空白</w:t>
            </w:r>
          </w:p>
        </w:tc>
        <w:tc>
          <w:tcPr>
            <w:tcW w:w="472" w:type="pct"/>
            <w:tcBorders>
              <w:left w:val="single" w:sz="8" w:space="0" w:color="auto"/>
            </w:tcBorders>
          </w:tcPr>
          <w:p w14:paraId="285784E0" w14:textId="7FAE99EF" w:rsidR="005D267C" w:rsidRDefault="005D267C" w:rsidP="00CE1BE8">
            <w:pPr>
              <w:topLinePunct/>
              <w:adjustRightInd w:val="0"/>
              <w:snapToGrid w:val="0"/>
              <w:spacing w:line="300" w:lineRule="auto"/>
              <w:rPr>
                <w:lang w:val="x-none"/>
              </w:rPr>
            </w:pPr>
            <w:r>
              <w:rPr>
                <w:rFonts w:hint="eastAsia"/>
                <w:lang w:val="x-none"/>
              </w:rPr>
              <w:t>正确</w:t>
            </w:r>
          </w:p>
        </w:tc>
      </w:tr>
      <w:tr w:rsidR="005D267C" w:rsidRPr="001142A9" w14:paraId="48861528" w14:textId="77777777" w:rsidTr="00CE1BE8">
        <w:trPr>
          <w:jc w:val="center"/>
        </w:trPr>
        <w:tc>
          <w:tcPr>
            <w:tcW w:w="745" w:type="pct"/>
          </w:tcPr>
          <w:p w14:paraId="2F58D48A" w14:textId="3CA7BBEF" w:rsidR="005D267C" w:rsidRDefault="005D267C"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DDE80E1" w14:textId="1626B0AC" w:rsidR="005D267C" w:rsidRDefault="005D267C" w:rsidP="00CE1BE8">
            <w:pPr>
              <w:topLinePunct/>
              <w:adjustRightInd w:val="0"/>
              <w:snapToGrid w:val="0"/>
              <w:spacing w:line="300" w:lineRule="auto"/>
              <w:rPr>
                <w:lang w:val="x-none"/>
              </w:rPr>
            </w:pPr>
            <w:r>
              <w:rPr>
                <w:rFonts w:hint="eastAsia"/>
                <w:lang w:val="x-none"/>
              </w:rPr>
              <w:t>括号功能测试</w:t>
            </w:r>
          </w:p>
        </w:tc>
        <w:tc>
          <w:tcPr>
            <w:tcW w:w="1362" w:type="pct"/>
          </w:tcPr>
          <w:p w14:paraId="5C033445" w14:textId="3243C792" w:rsidR="005D267C" w:rsidRDefault="005D267C" w:rsidP="00CE1BE8">
            <w:pPr>
              <w:topLinePunct/>
              <w:adjustRightInd w:val="0"/>
              <w:snapToGrid w:val="0"/>
              <w:spacing w:line="300" w:lineRule="auto"/>
              <w:rPr>
                <w:lang w:val="x-none"/>
              </w:rPr>
            </w:pPr>
            <w:r>
              <w:rPr>
                <w:rFonts w:hint="eastAsia"/>
                <w:lang w:val="x-none"/>
              </w:rPr>
              <w:t>输入</w:t>
            </w:r>
            <w:r>
              <w:rPr>
                <w:rFonts w:hint="eastAsia"/>
                <w:lang w:val="x-none"/>
              </w:rPr>
              <w:t>(</w:t>
            </w:r>
            <w:r>
              <w:rPr>
                <w:lang w:val="x-none"/>
              </w:rPr>
              <w:t>1+2)*3</w:t>
            </w:r>
            <w:r>
              <w:rPr>
                <w:rFonts w:hint="eastAsia"/>
                <w:lang w:val="x-none"/>
              </w:rPr>
              <w:t>，按下</w:t>
            </w:r>
            <w:r>
              <w:rPr>
                <w:rFonts w:hint="eastAsia"/>
                <w:lang w:val="x-none"/>
              </w:rPr>
              <w:t>=</w:t>
            </w:r>
          </w:p>
        </w:tc>
        <w:tc>
          <w:tcPr>
            <w:tcW w:w="1144" w:type="pct"/>
            <w:tcBorders>
              <w:right w:val="single" w:sz="8" w:space="0" w:color="auto"/>
            </w:tcBorders>
          </w:tcPr>
          <w:p w14:paraId="01F910B7" w14:textId="14EFA3ED" w:rsidR="005D267C" w:rsidRDefault="005D267C" w:rsidP="00CE1BE8">
            <w:pPr>
              <w:topLinePunct/>
              <w:adjustRightInd w:val="0"/>
              <w:snapToGrid w:val="0"/>
              <w:spacing w:line="300" w:lineRule="auto"/>
              <w:rPr>
                <w:lang w:val="x-none"/>
              </w:rPr>
            </w:pPr>
            <w:r>
              <w:rPr>
                <w:rFonts w:hint="eastAsia"/>
                <w:lang w:val="x-none"/>
              </w:rPr>
              <w:t>输出</w:t>
            </w:r>
            <w:r>
              <w:rPr>
                <w:rFonts w:hint="eastAsia"/>
                <w:lang w:val="x-none"/>
              </w:rPr>
              <w:t>9</w:t>
            </w:r>
          </w:p>
        </w:tc>
        <w:tc>
          <w:tcPr>
            <w:tcW w:w="472" w:type="pct"/>
            <w:tcBorders>
              <w:left w:val="single" w:sz="8" w:space="0" w:color="auto"/>
            </w:tcBorders>
          </w:tcPr>
          <w:p w14:paraId="4B02E132" w14:textId="487080B5" w:rsidR="005D267C" w:rsidRDefault="005D267C" w:rsidP="00CE1BE8">
            <w:pPr>
              <w:topLinePunct/>
              <w:adjustRightInd w:val="0"/>
              <w:snapToGrid w:val="0"/>
              <w:spacing w:line="300" w:lineRule="auto"/>
              <w:rPr>
                <w:lang w:val="x-none"/>
              </w:rPr>
            </w:pPr>
            <w:r>
              <w:rPr>
                <w:rFonts w:hint="eastAsia"/>
                <w:lang w:val="x-none"/>
              </w:rPr>
              <w:t>正确</w:t>
            </w:r>
          </w:p>
        </w:tc>
      </w:tr>
      <w:tr w:rsidR="005D267C" w:rsidRPr="001142A9" w14:paraId="60F68F78" w14:textId="77777777" w:rsidTr="00CE1BE8">
        <w:trPr>
          <w:jc w:val="center"/>
        </w:trPr>
        <w:tc>
          <w:tcPr>
            <w:tcW w:w="745" w:type="pct"/>
          </w:tcPr>
          <w:p w14:paraId="2E664621" w14:textId="469A13DB" w:rsidR="005D267C" w:rsidRDefault="005D267C"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249D3449" w14:textId="1688519E" w:rsidR="005D267C" w:rsidRDefault="005D267C" w:rsidP="00CE1BE8">
            <w:pPr>
              <w:topLinePunct/>
              <w:adjustRightInd w:val="0"/>
              <w:snapToGrid w:val="0"/>
              <w:spacing w:line="300" w:lineRule="auto"/>
              <w:rPr>
                <w:lang w:val="x-none"/>
              </w:rPr>
            </w:pPr>
            <w:r>
              <w:rPr>
                <w:rFonts w:hint="eastAsia"/>
                <w:lang w:val="x-none"/>
              </w:rPr>
              <w:t>三角函数测试</w:t>
            </w:r>
          </w:p>
        </w:tc>
        <w:tc>
          <w:tcPr>
            <w:tcW w:w="1362" w:type="pct"/>
          </w:tcPr>
          <w:p w14:paraId="3DEB9542" w14:textId="0A37ECED" w:rsidR="005D267C" w:rsidRDefault="000232DA" w:rsidP="00CE1BE8">
            <w:pPr>
              <w:topLinePunct/>
              <w:adjustRightInd w:val="0"/>
              <w:snapToGrid w:val="0"/>
              <w:spacing w:line="300" w:lineRule="auto"/>
              <w:rPr>
                <w:lang w:val="x-none"/>
              </w:rPr>
            </w:pPr>
            <w:r>
              <w:rPr>
                <w:rFonts w:hint="eastAsia"/>
                <w:lang w:val="x-none"/>
              </w:rPr>
              <w:t>输入</w:t>
            </w:r>
            <w:r>
              <w:rPr>
                <w:rFonts w:hint="eastAsia"/>
                <w:lang w:val="x-none"/>
              </w:rPr>
              <w:t>1</w:t>
            </w:r>
            <w:r>
              <w:rPr>
                <w:rFonts w:hint="eastAsia"/>
                <w:lang w:val="x-none"/>
              </w:rPr>
              <w:t>，按下</w:t>
            </w:r>
            <w:r>
              <w:rPr>
                <w:rFonts w:hint="eastAsia"/>
                <w:lang w:val="x-none"/>
              </w:rPr>
              <w:t>sin</w:t>
            </w:r>
            <w:r>
              <w:rPr>
                <w:rFonts w:hint="eastAsia"/>
                <w:lang w:val="x-none"/>
              </w:rPr>
              <w:t>、</w:t>
            </w:r>
            <w:r>
              <w:rPr>
                <w:rFonts w:hint="eastAsia"/>
                <w:lang w:val="x-none"/>
              </w:rPr>
              <w:t>cos</w:t>
            </w:r>
            <w:r>
              <w:rPr>
                <w:rFonts w:hint="eastAsia"/>
                <w:lang w:val="x-none"/>
              </w:rPr>
              <w:t>、</w:t>
            </w:r>
            <w:r>
              <w:rPr>
                <w:rFonts w:hint="eastAsia"/>
                <w:lang w:val="x-none"/>
              </w:rPr>
              <w:t>tan</w:t>
            </w:r>
          </w:p>
        </w:tc>
        <w:tc>
          <w:tcPr>
            <w:tcW w:w="1144" w:type="pct"/>
            <w:tcBorders>
              <w:right w:val="single" w:sz="8" w:space="0" w:color="auto"/>
            </w:tcBorders>
          </w:tcPr>
          <w:p w14:paraId="11C9DC6C" w14:textId="5D516C45" w:rsidR="00670FAE" w:rsidRDefault="00670FAE" w:rsidP="00CE1BE8">
            <w:pPr>
              <w:topLinePunct/>
              <w:adjustRightInd w:val="0"/>
              <w:snapToGrid w:val="0"/>
              <w:spacing w:line="300" w:lineRule="auto"/>
              <w:rPr>
                <w:lang w:val="x-none"/>
              </w:rPr>
            </w:pPr>
            <w:r w:rsidRPr="00670FAE">
              <w:rPr>
                <w:lang w:val="x-none"/>
              </w:rPr>
              <w:t>0.8414709848078965</w:t>
            </w:r>
            <w:r>
              <w:rPr>
                <w:rFonts w:hint="eastAsia"/>
                <w:lang w:val="x-none"/>
              </w:rPr>
              <w:t>、</w:t>
            </w:r>
            <w:r w:rsidRPr="00670FAE">
              <w:rPr>
                <w:lang w:val="x-none"/>
              </w:rPr>
              <w:t>0.5403023058681398</w:t>
            </w:r>
            <w:r>
              <w:rPr>
                <w:rFonts w:hint="eastAsia"/>
                <w:lang w:val="x-none"/>
              </w:rPr>
              <w:t>、</w:t>
            </w:r>
            <w:r w:rsidRPr="00670FAE">
              <w:rPr>
                <w:lang w:val="x-none"/>
              </w:rPr>
              <w:t>1.5574077246549023</w:t>
            </w:r>
          </w:p>
        </w:tc>
        <w:tc>
          <w:tcPr>
            <w:tcW w:w="472" w:type="pct"/>
            <w:tcBorders>
              <w:left w:val="single" w:sz="8" w:space="0" w:color="auto"/>
            </w:tcBorders>
          </w:tcPr>
          <w:p w14:paraId="0819CDBD" w14:textId="7F66952E"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43E56A60" w14:textId="77777777" w:rsidTr="00CE1BE8">
        <w:trPr>
          <w:jc w:val="center"/>
        </w:trPr>
        <w:tc>
          <w:tcPr>
            <w:tcW w:w="745" w:type="pct"/>
          </w:tcPr>
          <w:p w14:paraId="2B01D7ED" w14:textId="4EC6BC24" w:rsidR="005D267C" w:rsidRDefault="000232DA"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00C5671C" w14:textId="005C7298" w:rsidR="005D267C" w:rsidRDefault="000232DA" w:rsidP="00CE1BE8">
            <w:pPr>
              <w:topLinePunct/>
              <w:adjustRightInd w:val="0"/>
              <w:snapToGrid w:val="0"/>
              <w:spacing w:line="300" w:lineRule="auto"/>
              <w:rPr>
                <w:lang w:val="x-none"/>
              </w:rPr>
            </w:pPr>
            <w:r>
              <w:rPr>
                <w:rFonts w:hint="eastAsia"/>
                <w:lang w:val="x-none"/>
              </w:rPr>
              <w:t>次方测试</w:t>
            </w:r>
          </w:p>
        </w:tc>
        <w:tc>
          <w:tcPr>
            <w:tcW w:w="1362" w:type="pct"/>
          </w:tcPr>
          <w:p w14:paraId="30114D77" w14:textId="321F8CBA" w:rsidR="005D267C" w:rsidRDefault="000232DA" w:rsidP="00CE1BE8">
            <w:pPr>
              <w:topLinePunct/>
              <w:adjustRightInd w:val="0"/>
              <w:snapToGrid w:val="0"/>
              <w:spacing w:line="300" w:lineRule="auto"/>
              <w:rPr>
                <w:lang w:val="x-none"/>
              </w:rPr>
            </w:pPr>
            <w:r>
              <w:rPr>
                <w:rFonts w:hint="eastAsia"/>
                <w:lang w:val="x-none"/>
              </w:rPr>
              <w:t>输入</w:t>
            </w:r>
            <w:r>
              <w:rPr>
                <w:rFonts w:hint="eastAsia"/>
                <w:lang w:val="x-none"/>
              </w:rPr>
              <w:t>2^</w:t>
            </w:r>
            <w:r>
              <w:rPr>
                <w:lang w:val="x-none"/>
              </w:rPr>
              <w:t>2</w:t>
            </w:r>
            <w:r>
              <w:rPr>
                <w:rFonts w:hint="eastAsia"/>
                <w:lang w:val="x-none"/>
              </w:rPr>
              <w:t>，按下</w:t>
            </w:r>
            <w:r>
              <w:rPr>
                <w:rFonts w:hint="eastAsia"/>
                <w:lang w:val="x-none"/>
              </w:rPr>
              <w:t>=</w:t>
            </w:r>
          </w:p>
        </w:tc>
        <w:tc>
          <w:tcPr>
            <w:tcW w:w="1144" w:type="pct"/>
            <w:tcBorders>
              <w:right w:val="single" w:sz="8" w:space="0" w:color="auto"/>
            </w:tcBorders>
          </w:tcPr>
          <w:p w14:paraId="22D5977A" w14:textId="5CC14B49" w:rsidR="005D267C" w:rsidRDefault="00670FAE" w:rsidP="00CE1BE8">
            <w:pPr>
              <w:topLinePunct/>
              <w:adjustRightInd w:val="0"/>
              <w:snapToGrid w:val="0"/>
              <w:spacing w:line="300" w:lineRule="auto"/>
              <w:rPr>
                <w:lang w:val="x-none"/>
              </w:rPr>
            </w:pPr>
            <w:r>
              <w:rPr>
                <w:rFonts w:hint="eastAsia"/>
                <w:lang w:val="x-none"/>
              </w:rPr>
              <w:t>输出</w:t>
            </w:r>
            <w:r>
              <w:rPr>
                <w:rFonts w:hint="eastAsia"/>
                <w:lang w:val="x-none"/>
              </w:rPr>
              <w:t>4</w:t>
            </w:r>
          </w:p>
        </w:tc>
        <w:tc>
          <w:tcPr>
            <w:tcW w:w="472" w:type="pct"/>
            <w:tcBorders>
              <w:left w:val="single" w:sz="8" w:space="0" w:color="auto"/>
            </w:tcBorders>
          </w:tcPr>
          <w:p w14:paraId="7720E45B" w14:textId="1D760F35"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0E505BBA" w14:textId="77777777" w:rsidTr="00CE1BE8">
        <w:trPr>
          <w:jc w:val="center"/>
        </w:trPr>
        <w:tc>
          <w:tcPr>
            <w:tcW w:w="745" w:type="pct"/>
          </w:tcPr>
          <w:p w14:paraId="1FD7C5F2" w14:textId="50765BEB" w:rsidR="005D267C" w:rsidRDefault="000232DA" w:rsidP="00CE1BE8">
            <w:pPr>
              <w:topLinePunct/>
              <w:adjustRightInd w:val="0"/>
              <w:snapToGrid w:val="0"/>
              <w:spacing w:line="300" w:lineRule="auto"/>
              <w:rPr>
                <w:lang w:val="x-none"/>
              </w:rPr>
            </w:pPr>
            <w:r>
              <w:rPr>
                <w:rFonts w:hint="eastAsia"/>
                <w:lang w:val="x-none"/>
              </w:rPr>
              <w:lastRenderedPageBreak/>
              <w:t>1</w:t>
            </w:r>
            <w:r>
              <w:rPr>
                <w:lang w:val="x-none"/>
              </w:rPr>
              <w:t>0.14</w:t>
            </w:r>
          </w:p>
        </w:tc>
        <w:tc>
          <w:tcPr>
            <w:tcW w:w="1277" w:type="pct"/>
          </w:tcPr>
          <w:p w14:paraId="33D1A5EA" w14:textId="10981004" w:rsidR="005D267C" w:rsidRDefault="000232DA" w:rsidP="00CE1BE8">
            <w:pPr>
              <w:topLinePunct/>
              <w:adjustRightInd w:val="0"/>
              <w:snapToGrid w:val="0"/>
              <w:spacing w:line="300" w:lineRule="auto"/>
              <w:rPr>
                <w:lang w:val="x-none"/>
              </w:rPr>
            </w:pPr>
            <w:r>
              <w:rPr>
                <w:rFonts w:hint="eastAsia"/>
                <w:lang w:val="x-none"/>
              </w:rPr>
              <w:t>对数测试</w:t>
            </w:r>
          </w:p>
        </w:tc>
        <w:tc>
          <w:tcPr>
            <w:tcW w:w="1362" w:type="pct"/>
          </w:tcPr>
          <w:p w14:paraId="0CD6C30D" w14:textId="497EAEAA" w:rsidR="005D267C" w:rsidRDefault="000232DA" w:rsidP="00CE1BE8">
            <w:pPr>
              <w:topLinePunct/>
              <w:adjustRightInd w:val="0"/>
              <w:snapToGrid w:val="0"/>
              <w:spacing w:line="300" w:lineRule="auto"/>
              <w:rPr>
                <w:lang w:val="x-none"/>
              </w:rPr>
            </w:pPr>
            <w:r>
              <w:rPr>
                <w:rFonts w:hint="eastAsia"/>
                <w:lang w:val="x-none"/>
              </w:rPr>
              <w:t>输入</w:t>
            </w:r>
            <w:r>
              <w:rPr>
                <w:rFonts w:hint="eastAsia"/>
                <w:lang w:val="x-none"/>
              </w:rPr>
              <w:t>2</w:t>
            </w:r>
            <w:r>
              <w:rPr>
                <w:rFonts w:hint="eastAsia"/>
                <w:lang w:val="x-none"/>
              </w:rPr>
              <w:t>，按下</w:t>
            </w:r>
            <w:r>
              <w:rPr>
                <w:rFonts w:hint="eastAsia"/>
                <w:lang w:val="x-none"/>
              </w:rPr>
              <w:t>log</w:t>
            </w:r>
            <w:r>
              <w:rPr>
                <w:rFonts w:hint="eastAsia"/>
                <w:lang w:val="x-none"/>
              </w:rPr>
              <w:t>与</w:t>
            </w:r>
            <w:r>
              <w:rPr>
                <w:rFonts w:hint="eastAsia"/>
                <w:lang w:val="x-none"/>
              </w:rPr>
              <w:t>ln</w:t>
            </w:r>
          </w:p>
        </w:tc>
        <w:tc>
          <w:tcPr>
            <w:tcW w:w="1144" w:type="pct"/>
            <w:tcBorders>
              <w:right w:val="single" w:sz="8" w:space="0" w:color="auto"/>
            </w:tcBorders>
          </w:tcPr>
          <w:p w14:paraId="26057050" w14:textId="253ED63A" w:rsidR="005D267C" w:rsidRDefault="00670FAE" w:rsidP="00CE1BE8">
            <w:pPr>
              <w:topLinePunct/>
              <w:adjustRightInd w:val="0"/>
              <w:snapToGrid w:val="0"/>
              <w:spacing w:line="300" w:lineRule="auto"/>
              <w:rPr>
                <w:lang w:val="x-none"/>
              </w:rPr>
            </w:pPr>
            <w:r w:rsidRPr="00670FAE">
              <w:rPr>
                <w:lang w:val="x-none"/>
              </w:rPr>
              <w:t>0.3010299956639812</w:t>
            </w:r>
            <w:r>
              <w:rPr>
                <w:rFonts w:hint="eastAsia"/>
                <w:lang w:val="x-none"/>
              </w:rPr>
              <w:t>、</w:t>
            </w:r>
            <w:r w:rsidRPr="00670FAE">
              <w:rPr>
                <w:lang w:val="x-none"/>
              </w:rPr>
              <w:t>0.6931471805599453</w:t>
            </w:r>
          </w:p>
        </w:tc>
        <w:tc>
          <w:tcPr>
            <w:tcW w:w="472" w:type="pct"/>
            <w:tcBorders>
              <w:left w:val="single" w:sz="8" w:space="0" w:color="auto"/>
            </w:tcBorders>
          </w:tcPr>
          <w:p w14:paraId="39B27572" w14:textId="553223B8"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0F69877D" w14:textId="77777777" w:rsidTr="00CE1BE8">
        <w:trPr>
          <w:jc w:val="center"/>
        </w:trPr>
        <w:tc>
          <w:tcPr>
            <w:tcW w:w="745" w:type="pct"/>
          </w:tcPr>
          <w:p w14:paraId="43D525B6" w14:textId="58394CC6" w:rsidR="005D267C" w:rsidRDefault="000232DA"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63149BAB" w14:textId="4137D7D3" w:rsidR="005D267C" w:rsidRDefault="000232DA" w:rsidP="00CE1BE8">
            <w:pPr>
              <w:topLinePunct/>
              <w:adjustRightInd w:val="0"/>
              <w:snapToGrid w:val="0"/>
              <w:spacing w:line="300" w:lineRule="auto"/>
              <w:rPr>
                <w:lang w:val="x-none"/>
              </w:rPr>
            </w:pPr>
            <w:r>
              <w:rPr>
                <w:rFonts w:hint="eastAsia"/>
                <w:lang w:val="x-none"/>
              </w:rPr>
              <w:t>e</w:t>
            </w:r>
            <w:r>
              <w:rPr>
                <w:rFonts w:hint="eastAsia"/>
                <w:lang w:val="x-none"/>
              </w:rPr>
              <w:t>测试</w:t>
            </w:r>
          </w:p>
        </w:tc>
        <w:tc>
          <w:tcPr>
            <w:tcW w:w="1362" w:type="pct"/>
          </w:tcPr>
          <w:p w14:paraId="28A4E62F" w14:textId="540CADA7" w:rsidR="005D267C" w:rsidRDefault="000232DA" w:rsidP="00CE1BE8">
            <w:pPr>
              <w:topLinePunct/>
              <w:adjustRightInd w:val="0"/>
              <w:snapToGrid w:val="0"/>
              <w:spacing w:line="300" w:lineRule="auto"/>
              <w:rPr>
                <w:lang w:val="x-none"/>
              </w:rPr>
            </w:pPr>
            <w:r>
              <w:rPr>
                <w:rFonts w:hint="eastAsia"/>
                <w:lang w:val="x-none"/>
              </w:rPr>
              <w:t>按下</w:t>
            </w:r>
            <w:r>
              <w:rPr>
                <w:rFonts w:hint="eastAsia"/>
                <w:lang w:val="x-none"/>
              </w:rPr>
              <w:t>2</w:t>
            </w:r>
            <w:r>
              <w:rPr>
                <w:rFonts w:hint="eastAsia"/>
                <w:lang w:val="x-none"/>
              </w:rPr>
              <w:t>，按下</w:t>
            </w:r>
            <w:r>
              <w:rPr>
                <w:rFonts w:hint="eastAsia"/>
                <w:lang w:val="x-none"/>
              </w:rPr>
              <w:t>e</w:t>
            </w:r>
          </w:p>
        </w:tc>
        <w:tc>
          <w:tcPr>
            <w:tcW w:w="1144" w:type="pct"/>
            <w:tcBorders>
              <w:right w:val="single" w:sz="8" w:space="0" w:color="auto"/>
            </w:tcBorders>
          </w:tcPr>
          <w:p w14:paraId="591F649A" w14:textId="273BF1A4" w:rsidR="005D267C" w:rsidRDefault="00670FAE" w:rsidP="00CE1BE8">
            <w:pPr>
              <w:topLinePunct/>
              <w:adjustRightInd w:val="0"/>
              <w:snapToGrid w:val="0"/>
              <w:spacing w:line="300" w:lineRule="auto"/>
              <w:rPr>
                <w:lang w:val="x-none"/>
              </w:rPr>
            </w:pPr>
            <w:r w:rsidRPr="00670FAE">
              <w:rPr>
                <w:lang w:val="x-none"/>
              </w:rPr>
              <w:t>7.38905609893065</w:t>
            </w:r>
          </w:p>
        </w:tc>
        <w:tc>
          <w:tcPr>
            <w:tcW w:w="472" w:type="pct"/>
            <w:tcBorders>
              <w:left w:val="single" w:sz="8" w:space="0" w:color="auto"/>
            </w:tcBorders>
          </w:tcPr>
          <w:p w14:paraId="24634562" w14:textId="056ECB32" w:rsidR="005D267C" w:rsidRDefault="000232DA" w:rsidP="00CE1BE8">
            <w:pPr>
              <w:topLinePunct/>
              <w:adjustRightInd w:val="0"/>
              <w:snapToGrid w:val="0"/>
              <w:spacing w:line="300" w:lineRule="auto"/>
              <w:rPr>
                <w:lang w:val="x-none"/>
              </w:rPr>
            </w:pPr>
            <w:r>
              <w:rPr>
                <w:rFonts w:hint="eastAsia"/>
                <w:lang w:val="x-none"/>
              </w:rPr>
              <w:t>正确</w:t>
            </w:r>
          </w:p>
        </w:tc>
      </w:tr>
      <w:tr w:rsidR="005D267C" w:rsidRPr="001142A9" w14:paraId="690F0A72" w14:textId="77777777" w:rsidTr="00CE1BE8">
        <w:trPr>
          <w:jc w:val="center"/>
        </w:trPr>
        <w:tc>
          <w:tcPr>
            <w:tcW w:w="745" w:type="pct"/>
          </w:tcPr>
          <w:p w14:paraId="70FE8FAB" w14:textId="1A0ACA44" w:rsidR="005D267C" w:rsidRDefault="000232DA" w:rsidP="00CE1BE8">
            <w:pPr>
              <w:topLinePunct/>
              <w:adjustRightInd w:val="0"/>
              <w:snapToGrid w:val="0"/>
              <w:spacing w:line="300" w:lineRule="auto"/>
              <w:rPr>
                <w:lang w:val="x-none"/>
              </w:rPr>
            </w:pPr>
            <w:r>
              <w:rPr>
                <w:rFonts w:hint="eastAsia"/>
                <w:lang w:val="x-none"/>
              </w:rPr>
              <w:t>1</w:t>
            </w:r>
            <w:r>
              <w:rPr>
                <w:lang w:val="x-none"/>
              </w:rPr>
              <w:t>0.14</w:t>
            </w:r>
          </w:p>
        </w:tc>
        <w:tc>
          <w:tcPr>
            <w:tcW w:w="1277" w:type="pct"/>
          </w:tcPr>
          <w:p w14:paraId="70DA805E" w14:textId="5BE1F446" w:rsidR="005D267C" w:rsidRDefault="00670FAE" w:rsidP="00CE1BE8">
            <w:pPr>
              <w:topLinePunct/>
              <w:adjustRightInd w:val="0"/>
              <w:snapToGrid w:val="0"/>
              <w:spacing w:line="300" w:lineRule="auto"/>
              <w:rPr>
                <w:lang w:val="x-none"/>
              </w:rPr>
            </w:pPr>
            <w:r>
              <w:rPr>
                <w:rFonts w:hint="eastAsia"/>
                <w:lang w:val="x-none"/>
              </w:rPr>
              <w:t>弧度度数转化检测</w:t>
            </w:r>
          </w:p>
        </w:tc>
        <w:tc>
          <w:tcPr>
            <w:tcW w:w="1362" w:type="pct"/>
          </w:tcPr>
          <w:p w14:paraId="097B80A0" w14:textId="5D3B0AAF" w:rsidR="005D267C" w:rsidRDefault="00670FAE" w:rsidP="00CE1BE8">
            <w:pPr>
              <w:topLinePunct/>
              <w:adjustRightInd w:val="0"/>
              <w:snapToGrid w:val="0"/>
              <w:spacing w:line="300" w:lineRule="auto"/>
              <w:rPr>
                <w:lang w:val="x-none"/>
              </w:rPr>
            </w:pPr>
            <w:r>
              <w:rPr>
                <w:rFonts w:hint="eastAsia"/>
                <w:lang w:val="x-none"/>
              </w:rPr>
              <w:t>按下</w:t>
            </w:r>
            <w:r>
              <w:rPr>
                <w:rFonts w:hint="eastAsia"/>
                <w:lang w:val="x-none"/>
              </w:rPr>
              <w:t>2</w:t>
            </w:r>
            <w:r>
              <w:rPr>
                <w:rFonts w:hint="eastAsia"/>
                <w:lang w:val="x-none"/>
              </w:rPr>
              <w:t>，按下</w:t>
            </w:r>
            <w:r>
              <w:rPr>
                <w:rFonts w:hint="eastAsia"/>
                <w:lang w:val="x-none"/>
              </w:rPr>
              <w:t>rad</w:t>
            </w:r>
            <w:r>
              <w:rPr>
                <w:rFonts w:hint="eastAsia"/>
                <w:lang w:val="x-none"/>
              </w:rPr>
              <w:t>和度数</w:t>
            </w:r>
          </w:p>
        </w:tc>
        <w:tc>
          <w:tcPr>
            <w:tcW w:w="1144" w:type="pct"/>
            <w:tcBorders>
              <w:right w:val="single" w:sz="8" w:space="0" w:color="auto"/>
            </w:tcBorders>
          </w:tcPr>
          <w:p w14:paraId="620231F2" w14:textId="24806CC1" w:rsidR="005D267C" w:rsidRDefault="00670FAE" w:rsidP="00CE1BE8">
            <w:pPr>
              <w:topLinePunct/>
              <w:adjustRightInd w:val="0"/>
              <w:snapToGrid w:val="0"/>
              <w:spacing w:line="300" w:lineRule="auto"/>
              <w:rPr>
                <w:lang w:val="x-none"/>
              </w:rPr>
            </w:pPr>
            <w:r w:rsidRPr="00670FAE">
              <w:rPr>
                <w:lang w:val="x-none"/>
              </w:rPr>
              <w:t>0.03490658503988659</w:t>
            </w:r>
            <w:r>
              <w:rPr>
                <w:rFonts w:hint="eastAsia"/>
                <w:lang w:val="x-none"/>
              </w:rPr>
              <w:t>、</w:t>
            </w:r>
            <w:r w:rsidRPr="00670FAE">
              <w:rPr>
                <w:lang w:val="x-none"/>
              </w:rPr>
              <w:t>114.59155902616465</w:t>
            </w:r>
          </w:p>
        </w:tc>
        <w:tc>
          <w:tcPr>
            <w:tcW w:w="472" w:type="pct"/>
            <w:tcBorders>
              <w:left w:val="single" w:sz="8" w:space="0" w:color="auto"/>
            </w:tcBorders>
          </w:tcPr>
          <w:p w14:paraId="0942F71F" w14:textId="0675E362" w:rsidR="005D267C" w:rsidRDefault="000232DA" w:rsidP="00CE1BE8">
            <w:pPr>
              <w:topLinePunct/>
              <w:adjustRightInd w:val="0"/>
              <w:snapToGrid w:val="0"/>
              <w:spacing w:line="300" w:lineRule="auto"/>
              <w:rPr>
                <w:lang w:val="x-none"/>
              </w:rPr>
            </w:pPr>
            <w:r>
              <w:rPr>
                <w:rFonts w:hint="eastAsia"/>
                <w:lang w:val="x-none"/>
              </w:rPr>
              <w:t>正确</w:t>
            </w:r>
          </w:p>
        </w:tc>
      </w:tr>
    </w:tbl>
    <w:p w14:paraId="615C4569" w14:textId="77777777" w:rsidR="00321ECC" w:rsidRPr="00321ECC" w:rsidRDefault="00227D93" w:rsidP="007B713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2BDFACAE" w14:textId="77777777" w:rsidR="00CD1928" w:rsidRDefault="00295F70" w:rsidP="00B654D2">
      <w:pPr>
        <w:pStyle w:val="10"/>
        <w:numPr>
          <w:ilvl w:val="0"/>
          <w:numId w:val="2"/>
        </w:numPr>
        <w:topLinePunct/>
        <w:adjustRightInd w:val="0"/>
        <w:snapToGrid w:val="0"/>
        <w:spacing w:before="240" w:after="240" w:line="300" w:lineRule="auto"/>
        <w:rPr>
          <w:sz w:val="32"/>
          <w:szCs w:val="32"/>
          <w:lang w:eastAsia="zh-CN"/>
        </w:rPr>
      </w:pPr>
      <w:bookmarkStart w:id="14" w:name="_Toc527037675"/>
      <w:r w:rsidRPr="001142A9">
        <w:rPr>
          <w:sz w:val="32"/>
          <w:szCs w:val="32"/>
          <w:lang w:eastAsia="zh-CN"/>
        </w:rPr>
        <w:t>第</w:t>
      </w:r>
      <w:r w:rsidRPr="001142A9">
        <w:rPr>
          <w:sz w:val="32"/>
          <w:szCs w:val="32"/>
          <w:lang w:eastAsia="zh-CN"/>
        </w:rPr>
        <w:t>2</w:t>
      </w:r>
      <w:r w:rsidRPr="001142A9">
        <w:rPr>
          <w:sz w:val="32"/>
          <w:szCs w:val="32"/>
          <w:lang w:eastAsia="zh-CN"/>
        </w:rPr>
        <w:t>轮迭代</w:t>
      </w:r>
      <w:r w:rsidR="00D66775">
        <w:rPr>
          <w:rFonts w:hint="eastAsia"/>
          <w:sz w:val="32"/>
          <w:szCs w:val="32"/>
          <w:lang w:eastAsia="zh-CN"/>
        </w:rPr>
        <w:t>：增量</w:t>
      </w:r>
      <w:r w:rsidR="00D66775">
        <w:rPr>
          <w:rFonts w:hint="eastAsia"/>
          <w:sz w:val="32"/>
          <w:szCs w:val="32"/>
          <w:lang w:eastAsia="zh-CN"/>
        </w:rPr>
        <w:t>1</w:t>
      </w:r>
      <w:bookmarkEnd w:id="14"/>
    </w:p>
    <w:p w14:paraId="3EF05964"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5" w:name="_Toc527037676"/>
      <w:r>
        <w:rPr>
          <w:rFonts w:ascii="Times New Roman" w:hAnsi="Times New Roman" w:hint="eastAsia"/>
          <w:b w:val="0"/>
          <w:sz w:val="30"/>
          <w:szCs w:val="30"/>
          <w:lang w:eastAsia="zh-CN"/>
        </w:rPr>
        <w:t>迭代</w:t>
      </w:r>
      <w:r w:rsidRPr="001142A9">
        <w:rPr>
          <w:rFonts w:ascii="Times New Roman" w:hAnsi="Times New Roman"/>
          <w:b w:val="0"/>
          <w:sz w:val="30"/>
          <w:szCs w:val="30"/>
          <w:lang w:eastAsia="zh-CN"/>
        </w:rPr>
        <w:t>目标</w:t>
      </w:r>
      <w:bookmarkEnd w:id="15"/>
    </w:p>
    <w:p w14:paraId="25A2246D" w14:textId="77777777" w:rsidR="007B7135" w:rsidRDefault="007B7135" w:rsidP="007B7135">
      <w:pPr>
        <w:topLinePunct/>
        <w:adjustRightInd w:val="0"/>
        <w:snapToGrid w:val="0"/>
        <w:spacing w:line="300" w:lineRule="auto"/>
        <w:ind w:firstLineChars="200" w:firstLine="480"/>
        <w:rPr>
          <w:sz w:val="24"/>
          <w:lang w:val="x-none"/>
        </w:rPr>
      </w:pPr>
      <w:r>
        <w:rPr>
          <w:sz w:val="24"/>
          <w:lang w:val="x-none"/>
        </w:rPr>
        <w:t>简要介绍本轮迭代的增量任务目标，所需完成的</w:t>
      </w:r>
      <w:r>
        <w:rPr>
          <w:rFonts w:hint="eastAsia"/>
          <w:sz w:val="24"/>
          <w:lang w:val="x-none"/>
        </w:rPr>
        <w:t>任务</w:t>
      </w:r>
      <w:r w:rsidRPr="001142A9">
        <w:rPr>
          <w:sz w:val="24"/>
          <w:lang w:val="x-none"/>
        </w:rPr>
        <w:t>。</w:t>
      </w:r>
    </w:p>
    <w:p w14:paraId="585C2DEE"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）任务</w:t>
      </w:r>
      <w:r>
        <w:rPr>
          <w:rFonts w:hint="eastAsia"/>
          <w:sz w:val="24"/>
          <w:lang w:val="x-none"/>
        </w:rPr>
        <w:t>1</w:t>
      </w:r>
      <w:r>
        <w:rPr>
          <w:rFonts w:hint="eastAsia"/>
          <w:sz w:val="24"/>
          <w:lang w:val="x-none"/>
        </w:rPr>
        <w:t>：</w:t>
      </w:r>
      <w:r w:rsidR="00D65290">
        <w:rPr>
          <w:rFonts w:hint="eastAsia"/>
          <w:sz w:val="24"/>
          <w:lang w:val="x-none"/>
        </w:rPr>
        <w:t>增强标准计算器和科学计算器的计算能力，使其能够理解和计算更复杂的语句</w:t>
      </w:r>
    </w:p>
    <w:p w14:paraId="635AF679"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6" w:name="_Toc527037677"/>
      <w:r w:rsidRPr="001142A9">
        <w:rPr>
          <w:rFonts w:ascii="Times New Roman" w:hAnsi="Times New Roman"/>
          <w:b w:val="0"/>
          <w:sz w:val="30"/>
          <w:szCs w:val="30"/>
          <w:lang w:eastAsia="zh-CN"/>
        </w:rPr>
        <w:t>需求分析</w:t>
      </w:r>
      <w:bookmarkEnd w:id="16"/>
    </w:p>
    <w:p w14:paraId="33AE7931" w14:textId="77777777" w:rsidR="007B7135" w:rsidRDefault="007B7135" w:rsidP="007B7135">
      <w:pPr>
        <w:topLinePunct/>
        <w:adjustRightInd w:val="0"/>
        <w:snapToGrid w:val="0"/>
        <w:spacing w:line="300" w:lineRule="auto"/>
        <w:ind w:firstLineChars="200" w:firstLine="480"/>
        <w:rPr>
          <w:sz w:val="24"/>
          <w:lang w:val="x-none"/>
        </w:rPr>
      </w:pPr>
      <w:r>
        <w:rPr>
          <w:sz w:val="24"/>
          <w:lang w:val="x-none"/>
        </w:rPr>
        <w:t>本轮迭代所开发模块的详细需求分析</w:t>
      </w:r>
      <w:r>
        <w:rPr>
          <w:rFonts w:hint="eastAsia"/>
          <w:sz w:val="24"/>
          <w:lang w:val="x-none"/>
        </w:rPr>
        <w:t>。</w:t>
      </w:r>
    </w:p>
    <w:p w14:paraId="476C2298" w14:textId="77777777" w:rsidR="007B7135" w:rsidRDefault="007B7135" w:rsidP="007B7135">
      <w:pPr>
        <w:topLinePunct/>
        <w:adjustRightInd w:val="0"/>
        <w:snapToGrid w:val="0"/>
        <w:spacing w:line="300" w:lineRule="auto"/>
        <w:rPr>
          <w:color w:val="FF0000"/>
          <w:sz w:val="24"/>
          <w:lang w:val="x-none"/>
        </w:rPr>
      </w:pPr>
      <w:r w:rsidRPr="000347AD">
        <w:rPr>
          <w:rFonts w:hint="eastAsia"/>
          <w:color w:val="FF0000"/>
          <w:sz w:val="24"/>
          <w:lang w:val="x-none"/>
        </w:rPr>
        <w:t>【注意】：仅仅针对本轮迭代的需求分析内容。</w:t>
      </w:r>
    </w:p>
    <w:p w14:paraId="1A77FA3C" w14:textId="77777777" w:rsidR="00D65290" w:rsidRDefault="00D65290" w:rsidP="00D65290">
      <w:pPr>
        <w:topLinePunct/>
        <w:adjustRightInd w:val="0"/>
        <w:snapToGrid w:val="0"/>
        <w:spacing w:line="300" w:lineRule="auto"/>
        <w:ind w:firstLineChars="200" w:firstLine="480"/>
        <w:rPr>
          <w:sz w:val="24"/>
          <w:lang w:val="x-none"/>
        </w:rPr>
      </w:pPr>
      <w:r w:rsidRPr="00D65290">
        <w:rPr>
          <w:rFonts w:hint="eastAsia"/>
          <w:sz w:val="24"/>
          <w:lang w:val="x-none"/>
        </w:rPr>
        <w:t>在第一轮迭代中</w:t>
      </w:r>
      <w:r>
        <w:rPr>
          <w:rFonts w:hint="eastAsia"/>
          <w:sz w:val="24"/>
          <w:lang w:val="x-none"/>
        </w:rPr>
        <w:t>，基本的项目框架已经搭建成功，但是在逻辑处理上</w:t>
      </w:r>
      <w:r w:rsidR="00EF01DF">
        <w:rPr>
          <w:rFonts w:hint="eastAsia"/>
          <w:sz w:val="24"/>
          <w:lang w:val="x-none"/>
        </w:rPr>
        <w:t>仍然存在很多漏洞，具体体现在</w:t>
      </w:r>
      <w:r w:rsidR="00EF01DF">
        <w:rPr>
          <w:rFonts w:hint="eastAsia"/>
          <w:sz w:val="24"/>
          <w:lang w:val="x-none"/>
        </w:rPr>
        <w:t>:</w:t>
      </w:r>
    </w:p>
    <w:p w14:paraId="07C7A18C" w14:textId="77777777" w:rsidR="00EF01DF" w:rsidRDefault="00EF01DF" w:rsidP="00D65290">
      <w:pPr>
        <w:topLinePunct/>
        <w:adjustRightInd w:val="0"/>
        <w:snapToGrid w:val="0"/>
        <w:spacing w:line="300" w:lineRule="auto"/>
        <w:ind w:firstLineChars="200" w:firstLine="480"/>
        <w:rPr>
          <w:sz w:val="24"/>
          <w:lang w:val="x-none"/>
        </w:rPr>
      </w:pPr>
      <w:r>
        <w:rPr>
          <w:rFonts w:hint="eastAsia"/>
          <w:sz w:val="24"/>
          <w:lang w:val="x-none"/>
        </w:rPr>
        <w:t>很多科学运算，例如</w:t>
      </w:r>
      <w:r>
        <w:rPr>
          <w:rFonts w:hint="eastAsia"/>
          <w:sz w:val="24"/>
          <w:lang w:val="x-none"/>
        </w:rPr>
        <w:t>x</w:t>
      </w:r>
      <w:r w:rsidRPr="00EF01DF">
        <w:rPr>
          <w:sz w:val="24"/>
          <w:vertAlign w:val="superscript"/>
          <w:lang w:val="x-none"/>
        </w:rPr>
        <w:t>2</w:t>
      </w:r>
      <w:r>
        <w:rPr>
          <w:sz w:val="24"/>
          <w:lang w:val="x-none"/>
        </w:rPr>
        <w:t xml:space="preserve"> </w:t>
      </w:r>
      <w:r>
        <w:rPr>
          <w:rFonts w:hint="eastAsia"/>
          <w:sz w:val="24"/>
          <w:lang w:val="x-none"/>
        </w:rPr>
        <w:t>sin</w:t>
      </w:r>
      <w:r>
        <w:rPr>
          <w:sz w:val="24"/>
          <w:lang w:val="x-none"/>
        </w:rPr>
        <w:t xml:space="preserve"> cos ln log </w:t>
      </w:r>
      <w:r w:rsidR="00C54E80">
        <w:rPr>
          <w:sz w:val="24"/>
          <w:lang w:val="x-none"/>
        </w:rPr>
        <w:t xml:space="preserve">, </w:t>
      </w:r>
      <w:r>
        <w:rPr>
          <w:rFonts w:hint="eastAsia"/>
          <w:sz w:val="24"/>
          <w:lang w:val="x-none"/>
        </w:rPr>
        <w:t>只是对当前的</w:t>
      </w:r>
      <w:r>
        <w:rPr>
          <w:rFonts w:hint="eastAsia"/>
          <w:sz w:val="24"/>
          <w:lang w:val="x-none"/>
        </w:rPr>
        <w:t>current</w:t>
      </w:r>
      <w:r>
        <w:rPr>
          <w:rFonts w:hint="eastAsia"/>
          <w:sz w:val="24"/>
          <w:lang w:val="x-none"/>
        </w:rPr>
        <w:t>进行简单的数值转换计算，并不能处理一连串的</w:t>
      </w:r>
      <w:r>
        <w:rPr>
          <w:rFonts w:hint="eastAsia"/>
          <w:sz w:val="24"/>
          <w:lang w:val="x-none"/>
        </w:rPr>
        <w:t>input</w:t>
      </w:r>
      <w:r>
        <w:rPr>
          <w:rFonts w:hint="eastAsia"/>
          <w:sz w:val="24"/>
          <w:lang w:val="x-none"/>
        </w:rPr>
        <w:t>方框的内容</w:t>
      </w:r>
      <w:r w:rsidR="005F6761">
        <w:rPr>
          <w:rFonts w:hint="eastAsia"/>
          <w:sz w:val="24"/>
          <w:lang w:val="x-none"/>
        </w:rPr>
        <w:t>，也不能对字符串中的嵌套特殊运算进行拆分，因此需要进一步优化。</w:t>
      </w:r>
    </w:p>
    <w:p w14:paraId="108D31DB"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7" w:name="_Toc527037678"/>
      <w:r w:rsidRPr="001142A9">
        <w:rPr>
          <w:rFonts w:ascii="Times New Roman" w:hAnsi="Times New Roman"/>
          <w:b w:val="0"/>
          <w:sz w:val="30"/>
          <w:szCs w:val="30"/>
          <w:lang w:eastAsia="zh-CN"/>
        </w:rPr>
        <w:t>设计方案</w:t>
      </w:r>
      <w:bookmarkEnd w:id="17"/>
    </w:p>
    <w:p w14:paraId="13BE68AA"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14:paraId="0AC20DE3"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Pr>
          <w:sz w:val="24"/>
          <w:lang w:val="x-none"/>
        </w:rPr>
        <w:t>详细设计方案</w:t>
      </w:r>
      <w:r>
        <w:rPr>
          <w:rFonts w:hint="eastAsia"/>
          <w:sz w:val="24"/>
          <w:lang w:val="x-none"/>
        </w:rPr>
        <w:t>：模块功能结构设计，界面原型设计等。</w:t>
      </w:r>
    </w:p>
    <w:p w14:paraId="519B85EB" w14:textId="77777777" w:rsidR="005F6761" w:rsidRDefault="005F6761" w:rsidP="007B7135">
      <w:pPr>
        <w:topLinePunct/>
        <w:adjustRightInd w:val="0"/>
        <w:snapToGrid w:val="0"/>
        <w:spacing w:line="300" w:lineRule="auto"/>
        <w:ind w:firstLineChars="200" w:firstLine="480"/>
        <w:rPr>
          <w:sz w:val="24"/>
          <w:lang w:val="x-none"/>
        </w:rPr>
      </w:pPr>
      <w:r>
        <w:rPr>
          <w:rFonts w:hint="eastAsia"/>
          <w:sz w:val="24"/>
          <w:lang w:val="x-none"/>
        </w:rPr>
        <w:t>模块功能结构设计和界面原型设计与迭代</w:t>
      </w:r>
      <w:r>
        <w:rPr>
          <w:rFonts w:hint="eastAsia"/>
          <w:sz w:val="24"/>
          <w:lang w:val="x-none"/>
        </w:rPr>
        <w:t>1</w:t>
      </w:r>
      <w:r>
        <w:rPr>
          <w:rFonts w:hint="eastAsia"/>
          <w:sz w:val="24"/>
          <w:lang w:val="x-none"/>
        </w:rPr>
        <w:t>基本相同，某些具体类属性上发生了一些变化。</w:t>
      </w:r>
    </w:p>
    <w:p w14:paraId="566D7B03"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）模块相关的设计类（</w:t>
      </w:r>
      <w:r>
        <w:rPr>
          <w:rFonts w:hint="eastAsia"/>
          <w:sz w:val="24"/>
          <w:lang w:val="x-none"/>
        </w:rPr>
        <w:t>Design</w:t>
      </w:r>
      <w:r>
        <w:rPr>
          <w:sz w:val="24"/>
          <w:lang w:val="x-none"/>
        </w:rPr>
        <w:t xml:space="preserve"> </w:t>
      </w:r>
      <w:r>
        <w:rPr>
          <w:rFonts w:hint="eastAsia"/>
          <w:sz w:val="24"/>
          <w:lang w:val="x-none"/>
        </w:rPr>
        <w:t>Class</w:t>
      </w:r>
      <w:r>
        <w:rPr>
          <w:rFonts w:hint="eastAsia"/>
          <w:sz w:val="24"/>
          <w:lang w:val="x-none"/>
        </w:rPr>
        <w:t>）：给出每个类的名字、属性、方法。</w:t>
      </w:r>
    </w:p>
    <w:p w14:paraId="4114F87C" w14:textId="77777777" w:rsidR="00C54E80" w:rsidRDefault="00C54E80" w:rsidP="007B7135">
      <w:pPr>
        <w:topLinePunct/>
        <w:adjustRightInd w:val="0"/>
        <w:snapToGrid w:val="0"/>
        <w:spacing w:line="300" w:lineRule="auto"/>
        <w:ind w:firstLineChars="200" w:firstLine="480"/>
        <w:rPr>
          <w:sz w:val="24"/>
          <w:lang w:val="x-none"/>
        </w:rPr>
      </w:pPr>
      <w:r>
        <w:rPr>
          <w:sz w:val="24"/>
          <w:lang w:val="x-none"/>
        </w:rPr>
        <w:t xml:space="preserve">1. </w:t>
      </w:r>
      <w:r>
        <w:rPr>
          <w:rFonts w:hint="eastAsia"/>
          <w:sz w:val="24"/>
          <w:lang w:val="x-none"/>
        </w:rPr>
        <w:t>home</w:t>
      </w:r>
      <w:r>
        <w:rPr>
          <w:sz w:val="24"/>
          <w:lang w:val="x-none"/>
        </w:rPr>
        <w:t>.vue</w:t>
      </w:r>
    </w:p>
    <w:p w14:paraId="5C8D7115" w14:textId="215FB523" w:rsidR="005F6761" w:rsidRDefault="00BF2D88" w:rsidP="003B381C">
      <w:pPr>
        <w:topLinePunct/>
        <w:adjustRightInd w:val="0"/>
        <w:snapToGrid w:val="0"/>
        <w:spacing w:line="300" w:lineRule="auto"/>
        <w:ind w:firstLineChars="200" w:firstLine="480"/>
        <w:jc w:val="center"/>
        <w:rPr>
          <w:sz w:val="24"/>
          <w:lang w:val="x-none"/>
        </w:rPr>
      </w:pPr>
      <w:r w:rsidRPr="00C0629C">
        <w:rPr>
          <w:noProof/>
          <w:sz w:val="24"/>
          <w:lang w:val="x-none"/>
        </w:rPr>
        <w:lastRenderedPageBreak/>
        <w:drawing>
          <wp:inline distT="0" distB="0" distL="0" distR="0" wp14:anchorId="545F0392" wp14:editId="3CEB13B4">
            <wp:extent cx="4622800" cy="14414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1441450"/>
                    </a:xfrm>
                    <a:prstGeom prst="rect">
                      <a:avLst/>
                    </a:prstGeom>
                    <a:noFill/>
                    <a:ln>
                      <a:noFill/>
                    </a:ln>
                  </pic:spPr>
                </pic:pic>
              </a:graphicData>
            </a:graphic>
          </wp:inline>
        </w:drawing>
      </w:r>
    </w:p>
    <w:p w14:paraId="393809C5" w14:textId="77777777" w:rsidR="00C54E80" w:rsidRDefault="00C54E80" w:rsidP="007B7135">
      <w:pPr>
        <w:topLinePunct/>
        <w:adjustRightInd w:val="0"/>
        <w:snapToGrid w:val="0"/>
        <w:spacing w:line="300" w:lineRule="auto"/>
        <w:ind w:firstLineChars="200" w:firstLine="480"/>
        <w:rPr>
          <w:sz w:val="24"/>
          <w:lang w:val="x-none"/>
        </w:rPr>
      </w:pPr>
    </w:p>
    <w:p w14:paraId="35DBADEC" w14:textId="77777777" w:rsidR="005F6761" w:rsidRDefault="00C54E80" w:rsidP="007B7135">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standard.vue</w:t>
      </w:r>
    </w:p>
    <w:p w14:paraId="47AC0B07" w14:textId="13EF483F" w:rsidR="00C54E80" w:rsidRDefault="00BF2D88" w:rsidP="003B381C">
      <w:pPr>
        <w:topLinePunct/>
        <w:adjustRightInd w:val="0"/>
        <w:snapToGrid w:val="0"/>
        <w:spacing w:line="300" w:lineRule="auto"/>
        <w:ind w:firstLineChars="200" w:firstLine="480"/>
        <w:jc w:val="center"/>
        <w:rPr>
          <w:noProof/>
          <w:sz w:val="24"/>
          <w:lang w:val="x-none"/>
        </w:rPr>
      </w:pPr>
      <w:r w:rsidRPr="00C54E80">
        <w:rPr>
          <w:noProof/>
          <w:sz w:val="24"/>
          <w:lang w:val="x-none"/>
        </w:rPr>
        <w:drawing>
          <wp:inline distT="0" distB="0" distL="0" distR="0" wp14:anchorId="5C18EA74" wp14:editId="7DDC9FE6">
            <wp:extent cx="4559300" cy="19494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00" cy="1949450"/>
                    </a:xfrm>
                    <a:prstGeom prst="rect">
                      <a:avLst/>
                    </a:prstGeom>
                    <a:noFill/>
                    <a:ln>
                      <a:noFill/>
                    </a:ln>
                  </pic:spPr>
                </pic:pic>
              </a:graphicData>
            </a:graphic>
          </wp:inline>
        </w:drawing>
      </w:r>
    </w:p>
    <w:p w14:paraId="2E2FF2A5" w14:textId="77777777" w:rsidR="00C54E80" w:rsidRDefault="00C54E80" w:rsidP="007B7135">
      <w:pPr>
        <w:topLinePunct/>
        <w:adjustRightInd w:val="0"/>
        <w:snapToGrid w:val="0"/>
        <w:spacing w:line="300" w:lineRule="auto"/>
        <w:ind w:firstLineChars="200" w:firstLine="480"/>
        <w:rPr>
          <w:noProof/>
          <w:sz w:val="24"/>
          <w:lang w:val="x-none"/>
        </w:rPr>
      </w:pPr>
    </w:p>
    <w:p w14:paraId="007C7B63" w14:textId="77777777" w:rsidR="00C54E80" w:rsidRDefault="00C54E80" w:rsidP="007B7135">
      <w:pPr>
        <w:topLinePunct/>
        <w:adjustRightInd w:val="0"/>
        <w:snapToGrid w:val="0"/>
        <w:spacing w:line="300" w:lineRule="auto"/>
        <w:ind w:firstLineChars="200" w:firstLine="480"/>
        <w:rPr>
          <w:noProof/>
          <w:sz w:val="24"/>
          <w:lang w:val="x-none"/>
        </w:rPr>
      </w:pPr>
      <w:r>
        <w:rPr>
          <w:rFonts w:hint="eastAsia"/>
          <w:noProof/>
          <w:sz w:val="24"/>
          <w:lang w:val="x-none"/>
        </w:rPr>
        <w:t>3</w:t>
      </w:r>
      <w:r>
        <w:rPr>
          <w:noProof/>
          <w:sz w:val="24"/>
          <w:lang w:val="x-none"/>
        </w:rPr>
        <w:t>. science.vue</w:t>
      </w:r>
    </w:p>
    <w:p w14:paraId="42963777" w14:textId="639DDC55" w:rsidR="00C54E80" w:rsidRDefault="00BF2D88" w:rsidP="003B381C">
      <w:pPr>
        <w:topLinePunct/>
        <w:adjustRightInd w:val="0"/>
        <w:snapToGrid w:val="0"/>
        <w:spacing w:line="300" w:lineRule="auto"/>
        <w:ind w:firstLineChars="200" w:firstLine="480"/>
        <w:jc w:val="center"/>
        <w:rPr>
          <w:sz w:val="24"/>
          <w:lang w:val="x-none"/>
        </w:rPr>
      </w:pPr>
      <w:r w:rsidRPr="005634D5">
        <w:rPr>
          <w:noProof/>
          <w:sz w:val="24"/>
          <w:lang w:val="x-none"/>
        </w:rPr>
        <w:drawing>
          <wp:inline distT="0" distB="0" distL="0" distR="0" wp14:anchorId="42E74BFE" wp14:editId="07E126E5">
            <wp:extent cx="4464050" cy="20256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050" cy="2025650"/>
                    </a:xfrm>
                    <a:prstGeom prst="rect">
                      <a:avLst/>
                    </a:prstGeom>
                    <a:noFill/>
                    <a:ln>
                      <a:noFill/>
                    </a:ln>
                  </pic:spPr>
                </pic:pic>
              </a:graphicData>
            </a:graphic>
          </wp:inline>
        </w:drawing>
      </w:r>
    </w:p>
    <w:p w14:paraId="17DABA68" w14:textId="77777777" w:rsidR="007B7135" w:rsidRDefault="007B7135" w:rsidP="007B713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）所需的数据结构。</w:t>
      </w:r>
    </w:p>
    <w:p w14:paraId="3D2DF57B" w14:textId="77777777" w:rsidR="005634D5" w:rsidRPr="000347AD" w:rsidRDefault="005634D5" w:rsidP="007B7135">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.vue</w:t>
      </w:r>
      <w:r>
        <w:rPr>
          <w:rFonts w:hint="eastAsia"/>
          <w:sz w:val="24"/>
          <w:lang w:val="x-none"/>
        </w:rPr>
        <w:t>和</w:t>
      </w:r>
      <w:r>
        <w:rPr>
          <w:rFonts w:hint="eastAsia"/>
          <w:sz w:val="24"/>
          <w:lang w:val="x-none"/>
        </w:rPr>
        <w:t>science</w:t>
      </w:r>
      <w:r>
        <w:rPr>
          <w:sz w:val="24"/>
          <w:lang w:val="x-none"/>
        </w:rPr>
        <w:t>.vue</w:t>
      </w:r>
      <w:r>
        <w:rPr>
          <w:rFonts w:hint="eastAsia"/>
          <w:sz w:val="24"/>
          <w:lang w:val="x-none"/>
        </w:rPr>
        <w:t>中主要涉及字符串</w:t>
      </w:r>
      <w:r>
        <w:rPr>
          <w:rFonts w:hint="eastAsia"/>
          <w:sz w:val="24"/>
          <w:lang w:val="x-none"/>
        </w:rPr>
        <w:t>current</w:t>
      </w:r>
      <w:r>
        <w:rPr>
          <w:sz w:val="24"/>
          <w:lang w:val="x-none"/>
        </w:rPr>
        <w:t xml:space="preserve"> </w:t>
      </w:r>
      <w:r>
        <w:rPr>
          <w:rFonts w:hint="eastAsia"/>
          <w:sz w:val="24"/>
          <w:lang w:val="x-none"/>
        </w:rPr>
        <w:t>变量来存储当前</w:t>
      </w:r>
      <w:r>
        <w:rPr>
          <w:rFonts w:hint="eastAsia"/>
          <w:sz w:val="24"/>
          <w:lang w:val="x-none"/>
        </w:rPr>
        <w:t>input</w:t>
      </w:r>
      <w:r>
        <w:rPr>
          <w:sz w:val="24"/>
          <w:lang w:val="x-none"/>
        </w:rPr>
        <w:t xml:space="preserve"> </w:t>
      </w:r>
      <w:r>
        <w:rPr>
          <w:rFonts w:hint="eastAsia"/>
          <w:sz w:val="24"/>
          <w:lang w:val="x-none"/>
        </w:rPr>
        <w:t>框的输入。</w:t>
      </w:r>
    </w:p>
    <w:p w14:paraId="272F5763"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8" w:name="_Toc527037679"/>
      <w:r w:rsidRPr="001142A9">
        <w:rPr>
          <w:rFonts w:ascii="Times New Roman" w:hAnsi="Times New Roman"/>
          <w:b w:val="0"/>
          <w:sz w:val="30"/>
          <w:szCs w:val="30"/>
          <w:lang w:eastAsia="zh-CN"/>
        </w:rPr>
        <w:t>结对编程</w:t>
      </w:r>
      <w:r>
        <w:rPr>
          <w:rFonts w:ascii="Times New Roman" w:hAnsi="Times New Roman" w:hint="eastAsia"/>
          <w:b w:val="0"/>
          <w:sz w:val="30"/>
          <w:szCs w:val="30"/>
          <w:lang w:eastAsia="zh-CN"/>
        </w:rPr>
        <w:t>过程记录</w:t>
      </w:r>
      <w:bookmarkEnd w:id="18"/>
    </w:p>
    <w:p w14:paraId="5E38336D" w14:textId="77777777" w:rsidR="007B7135" w:rsidRPr="001142A9" w:rsidRDefault="007B7135" w:rsidP="007B713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1</w:t>
      </w:r>
      <w:r w:rsidRPr="001142A9">
        <w:rPr>
          <w:b/>
          <w:sz w:val="24"/>
          <w:lang w:val="x-none"/>
        </w:rPr>
        <w:t>）角色切换与任务分工</w:t>
      </w:r>
    </w:p>
    <w:p w14:paraId="2D19BADC" w14:textId="77777777" w:rsidR="007B7135" w:rsidRPr="000347AD" w:rsidRDefault="007B7135" w:rsidP="007B7135">
      <w:pPr>
        <w:topLinePunct/>
        <w:adjustRightInd w:val="0"/>
        <w:snapToGrid w:val="0"/>
        <w:spacing w:line="300" w:lineRule="auto"/>
        <w:jc w:val="center"/>
        <w:rPr>
          <w:szCs w:val="21"/>
          <w:lang w:val="x-none"/>
        </w:rPr>
      </w:pPr>
      <w:r w:rsidRPr="000347AD">
        <w:rPr>
          <w:rFonts w:hint="eastAsia"/>
          <w:szCs w:val="21"/>
          <w:lang w:val="x-none"/>
        </w:rPr>
        <w:t>表</w:t>
      </w:r>
      <w:r>
        <w:rPr>
          <w:rFonts w:hint="eastAsia"/>
          <w:szCs w:val="21"/>
          <w:lang w:val="x-none"/>
        </w:rPr>
        <w:t>2-</w:t>
      </w:r>
      <w:r w:rsidRPr="000347AD">
        <w:rPr>
          <w:rFonts w:hint="eastAsia"/>
          <w:szCs w:val="21"/>
          <w:lang w:val="x-none"/>
        </w:rPr>
        <w:t>1</w:t>
      </w:r>
      <w:r w:rsidRPr="000347AD">
        <w:rPr>
          <w:szCs w:val="21"/>
          <w:lang w:val="x-none"/>
        </w:rPr>
        <w:t xml:space="preserve"> </w:t>
      </w:r>
      <w:r w:rsidRPr="000347AD">
        <w:rPr>
          <w:rFonts w:hint="eastAsia"/>
          <w:szCs w:val="21"/>
          <w:lang w:val="x-none"/>
        </w:rPr>
        <w:t>第</w:t>
      </w:r>
      <w:r>
        <w:rPr>
          <w:rFonts w:hint="eastAsia"/>
          <w:szCs w:val="21"/>
          <w:lang w:val="x-none"/>
        </w:rPr>
        <w:t>2</w:t>
      </w:r>
      <w:r w:rsidRPr="000347AD">
        <w:rPr>
          <w:rFonts w:hint="eastAsia"/>
          <w:szCs w:val="21"/>
          <w:lang w:val="x-none"/>
        </w:rPr>
        <w:t>轮迭代过程结对编程角色与任务分工</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714"/>
        <w:gridCol w:w="2433"/>
        <w:gridCol w:w="1242"/>
        <w:gridCol w:w="1242"/>
        <w:gridCol w:w="2487"/>
      </w:tblGrid>
      <w:tr w:rsidR="007B7135" w:rsidRPr="001142A9" w14:paraId="4BCF8C30" w14:textId="77777777" w:rsidTr="00CE1BE8">
        <w:trPr>
          <w:tblHeader/>
          <w:jc w:val="center"/>
        </w:trPr>
        <w:tc>
          <w:tcPr>
            <w:tcW w:w="439" w:type="pct"/>
          </w:tcPr>
          <w:p w14:paraId="4F2250BA" w14:textId="77777777" w:rsidR="007B7135" w:rsidRPr="001142A9" w:rsidRDefault="007B7135" w:rsidP="00CE1BE8">
            <w:pPr>
              <w:topLinePunct/>
              <w:adjustRightInd w:val="0"/>
              <w:snapToGrid w:val="0"/>
              <w:spacing w:line="300" w:lineRule="auto"/>
              <w:jc w:val="center"/>
              <w:rPr>
                <w:lang w:val="x-none"/>
              </w:rPr>
            </w:pPr>
            <w:r w:rsidRPr="001142A9">
              <w:rPr>
                <w:lang w:val="x-none"/>
              </w:rPr>
              <w:t>日期</w:t>
            </w:r>
          </w:p>
        </w:tc>
        <w:tc>
          <w:tcPr>
            <w:tcW w:w="1498" w:type="pct"/>
          </w:tcPr>
          <w:p w14:paraId="727FE25C" w14:textId="77777777" w:rsidR="007B7135" w:rsidRPr="001142A9" w:rsidRDefault="007B7135" w:rsidP="00CE1BE8">
            <w:pPr>
              <w:topLinePunct/>
              <w:adjustRightInd w:val="0"/>
              <w:snapToGrid w:val="0"/>
              <w:spacing w:line="300" w:lineRule="auto"/>
              <w:jc w:val="center"/>
              <w:rPr>
                <w:lang w:val="x-none"/>
              </w:rPr>
            </w:pPr>
            <w:r w:rsidRPr="001142A9">
              <w:rPr>
                <w:lang w:val="x-none"/>
              </w:rPr>
              <w:t>时间</w:t>
            </w:r>
            <w:r w:rsidRPr="001142A9">
              <w:rPr>
                <w:lang w:val="x-none"/>
              </w:rPr>
              <w:t>(HH:MM</w:t>
            </w:r>
            <w:r>
              <w:rPr>
                <w:lang w:val="x-none"/>
              </w:rPr>
              <w:t xml:space="preserve"> -</w:t>
            </w:r>
            <w:r w:rsidRPr="001142A9">
              <w:rPr>
                <w:lang w:val="x-none"/>
              </w:rPr>
              <w:t xml:space="preserve"> HH:MM)</w:t>
            </w:r>
          </w:p>
        </w:tc>
        <w:tc>
          <w:tcPr>
            <w:tcW w:w="765" w:type="pct"/>
          </w:tcPr>
          <w:p w14:paraId="2F1BC7C1" w14:textId="77777777" w:rsidR="007B7135" w:rsidRPr="001142A9" w:rsidRDefault="007B7135" w:rsidP="00CE1BE8">
            <w:pPr>
              <w:topLinePunct/>
              <w:adjustRightInd w:val="0"/>
              <w:snapToGrid w:val="0"/>
              <w:spacing w:line="300" w:lineRule="auto"/>
              <w:jc w:val="center"/>
              <w:rPr>
                <w:lang w:val="x-none"/>
              </w:rPr>
            </w:pPr>
            <w:r w:rsidRPr="001142A9">
              <w:rPr>
                <w:lang w:val="x-none"/>
              </w:rPr>
              <w:t>驾驶员</w:t>
            </w:r>
            <w:r>
              <w:rPr>
                <w:rFonts w:hint="eastAsia"/>
                <w:lang w:val="x-none"/>
              </w:rPr>
              <w:t>角色</w:t>
            </w:r>
          </w:p>
        </w:tc>
        <w:tc>
          <w:tcPr>
            <w:tcW w:w="765" w:type="pct"/>
          </w:tcPr>
          <w:p w14:paraId="57CAF2FB" w14:textId="77777777" w:rsidR="007B7135" w:rsidRPr="001142A9" w:rsidRDefault="007B7135" w:rsidP="00CE1BE8">
            <w:pPr>
              <w:topLinePunct/>
              <w:adjustRightInd w:val="0"/>
              <w:snapToGrid w:val="0"/>
              <w:spacing w:line="300" w:lineRule="auto"/>
              <w:jc w:val="center"/>
              <w:rPr>
                <w:lang w:val="x-none"/>
              </w:rPr>
            </w:pPr>
            <w:r w:rsidRPr="001142A9">
              <w:rPr>
                <w:lang w:val="x-none"/>
              </w:rPr>
              <w:t>领航员</w:t>
            </w:r>
            <w:r>
              <w:rPr>
                <w:rFonts w:hint="eastAsia"/>
                <w:lang w:val="x-none"/>
              </w:rPr>
              <w:t>角色</w:t>
            </w:r>
          </w:p>
        </w:tc>
        <w:tc>
          <w:tcPr>
            <w:tcW w:w="1532" w:type="pct"/>
          </w:tcPr>
          <w:p w14:paraId="1FD8660C" w14:textId="77777777" w:rsidR="007B7135" w:rsidRPr="001142A9" w:rsidRDefault="007B7135" w:rsidP="00CE1BE8">
            <w:pPr>
              <w:topLinePunct/>
              <w:adjustRightInd w:val="0"/>
              <w:snapToGrid w:val="0"/>
              <w:spacing w:line="300" w:lineRule="auto"/>
              <w:jc w:val="center"/>
              <w:rPr>
                <w:lang w:val="x-none"/>
              </w:rPr>
            </w:pPr>
            <w:r w:rsidRPr="001142A9">
              <w:rPr>
                <w:lang w:val="x-none"/>
              </w:rPr>
              <w:t>本段时间的任务</w:t>
            </w:r>
          </w:p>
        </w:tc>
      </w:tr>
      <w:tr w:rsidR="007B7135" w:rsidRPr="001142A9" w14:paraId="5E078EF2" w14:textId="77777777" w:rsidTr="00CE1BE8">
        <w:trPr>
          <w:jc w:val="center"/>
        </w:trPr>
        <w:tc>
          <w:tcPr>
            <w:tcW w:w="439" w:type="pct"/>
          </w:tcPr>
          <w:p w14:paraId="7441DF42" w14:textId="578D7C0A" w:rsidR="007B7135" w:rsidRPr="001142A9" w:rsidRDefault="000C0C47" w:rsidP="00CE1BE8">
            <w:pPr>
              <w:topLinePunct/>
              <w:adjustRightInd w:val="0"/>
              <w:snapToGrid w:val="0"/>
              <w:spacing w:line="300" w:lineRule="auto"/>
              <w:rPr>
                <w:lang w:val="x-none"/>
              </w:rPr>
            </w:pPr>
            <w:r>
              <w:rPr>
                <w:rFonts w:hint="eastAsia"/>
                <w:lang w:val="x-none"/>
              </w:rPr>
              <w:t>1</w:t>
            </w:r>
            <w:r>
              <w:rPr>
                <w:lang w:val="x-none"/>
              </w:rPr>
              <w:t>0.15</w:t>
            </w:r>
          </w:p>
        </w:tc>
        <w:tc>
          <w:tcPr>
            <w:tcW w:w="1498" w:type="pct"/>
          </w:tcPr>
          <w:p w14:paraId="1E1ECE4E" w14:textId="2AFDF3D1" w:rsidR="007B7135" w:rsidRPr="001142A9" w:rsidRDefault="000C0C47" w:rsidP="00CE1BE8">
            <w:pPr>
              <w:topLinePunct/>
              <w:adjustRightInd w:val="0"/>
              <w:snapToGrid w:val="0"/>
              <w:spacing w:line="300" w:lineRule="auto"/>
              <w:rPr>
                <w:lang w:val="x-none"/>
              </w:rPr>
            </w:pPr>
            <w:r>
              <w:rPr>
                <w:rFonts w:hint="eastAsia"/>
                <w:lang w:val="x-none"/>
              </w:rPr>
              <w:t>1</w:t>
            </w:r>
            <w:r>
              <w:rPr>
                <w:lang w:val="x-none"/>
              </w:rPr>
              <w:t>3</w:t>
            </w:r>
            <w:r>
              <w:rPr>
                <w:rFonts w:hint="eastAsia"/>
                <w:lang w:val="x-none"/>
              </w:rPr>
              <w:t>:</w:t>
            </w:r>
            <w:r>
              <w:rPr>
                <w:lang w:val="x-none"/>
              </w:rPr>
              <w:t>00</w:t>
            </w:r>
            <w:r>
              <w:rPr>
                <w:rFonts w:hint="eastAsia"/>
                <w:lang w:val="x-none"/>
              </w:rPr>
              <w:t>-</w:t>
            </w:r>
            <w:r>
              <w:rPr>
                <w:lang w:val="x-none"/>
              </w:rPr>
              <w:t>17</w:t>
            </w:r>
            <w:r>
              <w:rPr>
                <w:rFonts w:hint="eastAsia"/>
                <w:lang w:val="x-none"/>
              </w:rPr>
              <w:t>:</w:t>
            </w:r>
            <w:r>
              <w:rPr>
                <w:lang w:val="x-none"/>
              </w:rPr>
              <w:t>30</w:t>
            </w:r>
          </w:p>
        </w:tc>
        <w:tc>
          <w:tcPr>
            <w:tcW w:w="765" w:type="pct"/>
          </w:tcPr>
          <w:p w14:paraId="1EDD4C65" w14:textId="6DD8E819" w:rsidR="007B7135" w:rsidRPr="001142A9" w:rsidRDefault="00670FAE" w:rsidP="00CE1BE8">
            <w:pPr>
              <w:topLinePunct/>
              <w:adjustRightInd w:val="0"/>
              <w:snapToGrid w:val="0"/>
              <w:spacing w:line="300" w:lineRule="auto"/>
              <w:rPr>
                <w:lang w:val="x-none"/>
              </w:rPr>
            </w:pPr>
            <w:r>
              <w:rPr>
                <w:rFonts w:hint="eastAsia"/>
                <w:lang w:val="x-none"/>
              </w:rPr>
              <w:t>吴雄涛</w:t>
            </w:r>
          </w:p>
        </w:tc>
        <w:tc>
          <w:tcPr>
            <w:tcW w:w="765" w:type="pct"/>
          </w:tcPr>
          <w:p w14:paraId="2AC8922A" w14:textId="354D0BEE" w:rsidR="007B7135" w:rsidRPr="001142A9" w:rsidRDefault="00670FAE" w:rsidP="00CE1BE8">
            <w:pPr>
              <w:topLinePunct/>
              <w:adjustRightInd w:val="0"/>
              <w:snapToGrid w:val="0"/>
              <w:spacing w:line="300" w:lineRule="auto"/>
              <w:rPr>
                <w:lang w:val="x-none"/>
              </w:rPr>
            </w:pPr>
            <w:r>
              <w:rPr>
                <w:rFonts w:hint="eastAsia"/>
                <w:lang w:val="x-none"/>
              </w:rPr>
              <w:t>马子豪</w:t>
            </w:r>
          </w:p>
        </w:tc>
        <w:tc>
          <w:tcPr>
            <w:tcW w:w="1532" w:type="pct"/>
          </w:tcPr>
          <w:p w14:paraId="6B9C1612" w14:textId="7FD221C0" w:rsidR="007B7135" w:rsidRPr="001142A9" w:rsidRDefault="00670FAE" w:rsidP="00CE1BE8">
            <w:pPr>
              <w:topLinePunct/>
              <w:adjustRightInd w:val="0"/>
              <w:snapToGrid w:val="0"/>
              <w:spacing w:line="300" w:lineRule="auto"/>
              <w:rPr>
                <w:lang w:val="x-none"/>
              </w:rPr>
            </w:pPr>
            <w:r>
              <w:rPr>
                <w:rFonts w:hint="eastAsia"/>
                <w:lang w:val="x-none"/>
              </w:rPr>
              <w:t>完成</w:t>
            </w:r>
            <w:r>
              <w:rPr>
                <w:rFonts w:hint="eastAsia"/>
                <w:lang w:val="x-none"/>
              </w:rPr>
              <w:t>getSubString</w:t>
            </w:r>
            <w:r>
              <w:rPr>
                <w:rFonts w:hint="eastAsia"/>
                <w:lang w:val="x-none"/>
              </w:rPr>
              <w:t>函数功</w:t>
            </w:r>
            <w:r>
              <w:rPr>
                <w:rFonts w:hint="eastAsia"/>
                <w:lang w:val="x-none"/>
              </w:rPr>
              <w:lastRenderedPageBreak/>
              <w:t>能</w:t>
            </w:r>
          </w:p>
        </w:tc>
      </w:tr>
      <w:tr w:rsidR="007B7135" w:rsidRPr="001142A9" w14:paraId="7F552523" w14:textId="77777777" w:rsidTr="00CE1BE8">
        <w:trPr>
          <w:jc w:val="center"/>
        </w:trPr>
        <w:tc>
          <w:tcPr>
            <w:tcW w:w="439" w:type="pct"/>
          </w:tcPr>
          <w:p w14:paraId="6303D505" w14:textId="4C5F571B" w:rsidR="007B7135" w:rsidRPr="001142A9" w:rsidRDefault="000C0C47" w:rsidP="00CE1BE8">
            <w:pPr>
              <w:topLinePunct/>
              <w:adjustRightInd w:val="0"/>
              <w:snapToGrid w:val="0"/>
              <w:spacing w:line="300" w:lineRule="auto"/>
              <w:rPr>
                <w:lang w:val="x-none"/>
              </w:rPr>
            </w:pPr>
            <w:r>
              <w:rPr>
                <w:rFonts w:hint="eastAsia"/>
                <w:lang w:val="x-none"/>
              </w:rPr>
              <w:lastRenderedPageBreak/>
              <w:t>1</w:t>
            </w:r>
            <w:r>
              <w:rPr>
                <w:lang w:val="x-none"/>
              </w:rPr>
              <w:t>0.15</w:t>
            </w:r>
          </w:p>
        </w:tc>
        <w:tc>
          <w:tcPr>
            <w:tcW w:w="1498" w:type="pct"/>
          </w:tcPr>
          <w:p w14:paraId="25100B5E" w14:textId="10EB4066"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9</w:t>
            </w:r>
            <w:r>
              <w:rPr>
                <w:rFonts w:hint="eastAsia"/>
                <w:lang w:val="x-none"/>
              </w:rPr>
              <w:t>:</w:t>
            </w:r>
            <w:r>
              <w:rPr>
                <w:lang w:val="x-none"/>
              </w:rPr>
              <w:t>00</w:t>
            </w:r>
            <w:r>
              <w:rPr>
                <w:rFonts w:hint="eastAsia"/>
                <w:lang w:val="x-none"/>
              </w:rPr>
              <w:t>-</w:t>
            </w:r>
            <w:r>
              <w:rPr>
                <w:lang w:val="x-none"/>
              </w:rPr>
              <w:t>22</w:t>
            </w:r>
            <w:r>
              <w:rPr>
                <w:rFonts w:hint="eastAsia"/>
                <w:lang w:val="x-none"/>
              </w:rPr>
              <w:t>:</w:t>
            </w:r>
            <w:r>
              <w:rPr>
                <w:lang w:val="x-none"/>
              </w:rPr>
              <w:t>00</w:t>
            </w:r>
          </w:p>
        </w:tc>
        <w:tc>
          <w:tcPr>
            <w:tcW w:w="765" w:type="pct"/>
          </w:tcPr>
          <w:p w14:paraId="7390D3DC" w14:textId="13E10E8D" w:rsidR="007B7135" w:rsidRPr="001142A9" w:rsidRDefault="00670FAE" w:rsidP="00CE1BE8">
            <w:pPr>
              <w:topLinePunct/>
              <w:adjustRightInd w:val="0"/>
              <w:snapToGrid w:val="0"/>
              <w:spacing w:line="300" w:lineRule="auto"/>
              <w:rPr>
                <w:lang w:val="x-none"/>
              </w:rPr>
            </w:pPr>
            <w:r>
              <w:rPr>
                <w:rFonts w:hint="eastAsia"/>
                <w:lang w:val="x-none"/>
              </w:rPr>
              <w:t>吴雄涛</w:t>
            </w:r>
          </w:p>
        </w:tc>
        <w:tc>
          <w:tcPr>
            <w:tcW w:w="765" w:type="pct"/>
          </w:tcPr>
          <w:p w14:paraId="161CA067" w14:textId="3BF7E1EF" w:rsidR="007B7135" w:rsidRPr="001142A9" w:rsidRDefault="00670FAE" w:rsidP="00CE1BE8">
            <w:pPr>
              <w:topLinePunct/>
              <w:adjustRightInd w:val="0"/>
              <w:snapToGrid w:val="0"/>
              <w:spacing w:line="300" w:lineRule="auto"/>
              <w:rPr>
                <w:lang w:val="x-none"/>
              </w:rPr>
            </w:pPr>
            <w:r>
              <w:rPr>
                <w:rFonts w:hint="eastAsia"/>
                <w:lang w:val="x-none"/>
              </w:rPr>
              <w:t>马子豪</w:t>
            </w:r>
          </w:p>
        </w:tc>
        <w:tc>
          <w:tcPr>
            <w:tcW w:w="1532" w:type="pct"/>
          </w:tcPr>
          <w:p w14:paraId="63423E19" w14:textId="6D65E09B" w:rsidR="007B7135" w:rsidRPr="001142A9" w:rsidRDefault="00670FAE" w:rsidP="00CE1BE8">
            <w:pPr>
              <w:topLinePunct/>
              <w:adjustRightInd w:val="0"/>
              <w:snapToGrid w:val="0"/>
              <w:spacing w:line="300" w:lineRule="auto"/>
              <w:rPr>
                <w:lang w:val="x-none"/>
              </w:rPr>
            </w:pPr>
            <w:r>
              <w:rPr>
                <w:rFonts w:hint="eastAsia"/>
                <w:lang w:val="x-none"/>
              </w:rPr>
              <w:t>完成</w:t>
            </w:r>
            <w:r>
              <w:rPr>
                <w:rFonts w:hint="eastAsia"/>
                <w:lang w:val="x-none"/>
              </w:rPr>
              <w:t>calculate</w:t>
            </w:r>
            <w:r>
              <w:rPr>
                <w:rFonts w:hint="eastAsia"/>
                <w:lang w:val="x-none"/>
              </w:rPr>
              <w:t>函数的功能</w:t>
            </w:r>
          </w:p>
        </w:tc>
      </w:tr>
      <w:tr w:rsidR="007B7135" w:rsidRPr="001142A9" w14:paraId="7276BF80" w14:textId="77777777" w:rsidTr="00CE1BE8">
        <w:trPr>
          <w:jc w:val="center"/>
        </w:trPr>
        <w:tc>
          <w:tcPr>
            <w:tcW w:w="439" w:type="pct"/>
          </w:tcPr>
          <w:p w14:paraId="007EAAAD" w14:textId="135B7388" w:rsidR="007B7135" w:rsidRPr="001142A9" w:rsidRDefault="000C0C47" w:rsidP="00CE1BE8">
            <w:pPr>
              <w:topLinePunct/>
              <w:adjustRightInd w:val="0"/>
              <w:snapToGrid w:val="0"/>
              <w:spacing w:line="300" w:lineRule="auto"/>
              <w:rPr>
                <w:lang w:val="x-none"/>
              </w:rPr>
            </w:pPr>
            <w:r>
              <w:rPr>
                <w:rFonts w:hint="eastAsia"/>
                <w:lang w:val="x-none"/>
              </w:rPr>
              <w:t>1</w:t>
            </w:r>
            <w:r>
              <w:rPr>
                <w:lang w:val="x-none"/>
              </w:rPr>
              <w:t>0.16</w:t>
            </w:r>
          </w:p>
        </w:tc>
        <w:tc>
          <w:tcPr>
            <w:tcW w:w="1498" w:type="pct"/>
          </w:tcPr>
          <w:p w14:paraId="1666652C" w14:textId="59B2D9D8"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w:t>
            </w:r>
            <w:r>
              <w:rPr>
                <w:rFonts w:hint="eastAsia"/>
                <w:lang w:val="x-none"/>
              </w:rPr>
              <w:t>:</w:t>
            </w:r>
            <w:r>
              <w:rPr>
                <w:lang w:val="x-none"/>
              </w:rPr>
              <w:t>00</w:t>
            </w:r>
            <w:r>
              <w:rPr>
                <w:rFonts w:hint="eastAsia"/>
                <w:lang w:val="x-none"/>
              </w:rPr>
              <w:t>-</w:t>
            </w:r>
            <w:r>
              <w:rPr>
                <w:lang w:val="x-none"/>
              </w:rPr>
              <w:t>11</w:t>
            </w:r>
            <w:r>
              <w:rPr>
                <w:rFonts w:hint="eastAsia"/>
                <w:lang w:val="x-none"/>
              </w:rPr>
              <w:t>:</w:t>
            </w:r>
            <w:r>
              <w:rPr>
                <w:lang w:val="x-none"/>
              </w:rPr>
              <w:t>30</w:t>
            </w:r>
          </w:p>
        </w:tc>
        <w:tc>
          <w:tcPr>
            <w:tcW w:w="765" w:type="pct"/>
          </w:tcPr>
          <w:p w14:paraId="714416E9" w14:textId="3D5C2AC1" w:rsidR="007B7135" w:rsidRPr="001142A9" w:rsidRDefault="00670FAE" w:rsidP="00CE1BE8">
            <w:pPr>
              <w:topLinePunct/>
              <w:adjustRightInd w:val="0"/>
              <w:snapToGrid w:val="0"/>
              <w:spacing w:line="300" w:lineRule="auto"/>
              <w:rPr>
                <w:lang w:val="x-none"/>
              </w:rPr>
            </w:pPr>
            <w:r>
              <w:rPr>
                <w:rFonts w:hint="eastAsia"/>
                <w:lang w:val="x-none"/>
              </w:rPr>
              <w:t>吴雄涛</w:t>
            </w:r>
          </w:p>
        </w:tc>
        <w:tc>
          <w:tcPr>
            <w:tcW w:w="765" w:type="pct"/>
          </w:tcPr>
          <w:p w14:paraId="5C2FCA63" w14:textId="2FA355D5" w:rsidR="007B7135" w:rsidRPr="001142A9" w:rsidRDefault="00670FAE" w:rsidP="00CE1BE8">
            <w:pPr>
              <w:topLinePunct/>
              <w:adjustRightInd w:val="0"/>
              <w:snapToGrid w:val="0"/>
              <w:spacing w:line="300" w:lineRule="auto"/>
              <w:rPr>
                <w:lang w:val="x-none"/>
              </w:rPr>
            </w:pPr>
            <w:r>
              <w:rPr>
                <w:rFonts w:hint="eastAsia"/>
                <w:lang w:val="x-none"/>
              </w:rPr>
              <w:t>马子豪</w:t>
            </w:r>
          </w:p>
        </w:tc>
        <w:tc>
          <w:tcPr>
            <w:tcW w:w="1532" w:type="pct"/>
          </w:tcPr>
          <w:p w14:paraId="30742330" w14:textId="7866945D" w:rsidR="007B7135" w:rsidRPr="001142A9" w:rsidRDefault="00670FAE" w:rsidP="00CE1BE8">
            <w:pPr>
              <w:topLinePunct/>
              <w:adjustRightInd w:val="0"/>
              <w:snapToGrid w:val="0"/>
              <w:spacing w:line="300" w:lineRule="auto"/>
              <w:rPr>
                <w:lang w:val="x-none"/>
              </w:rPr>
            </w:pPr>
            <w:r>
              <w:rPr>
                <w:rFonts w:hint="eastAsia"/>
                <w:lang w:val="x-none"/>
              </w:rPr>
              <w:t>测试</w:t>
            </w:r>
          </w:p>
        </w:tc>
      </w:tr>
    </w:tbl>
    <w:p w14:paraId="509D9440" w14:textId="77777777" w:rsidR="007B7135" w:rsidRPr="000347AD" w:rsidRDefault="007B7135" w:rsidP="007B7135">
      <w:pPr>
        <w:topLinePunct/>
        <w:adjustRightInd w:val="0"/>
        <w:snapToGrid w:val="0"/>
        <w:spacing w:line="300" w:lineRule="auto"/>
        <w:rPr>
          <w:color w:val="FF0000"/>
          <w:lang w:val="x-none"/>
        </w:rPr>
      </w:pPr>
      <w:r w:rsidRPr="000347AD">
        <w:rPr>
          <w:rFonts w:hint="eastAsia"/>
          <w:color w:val="FF0000"/>
          <w:szCs w:val="21"/>
          <w:lang w:val="x-none"/>
        </w:rPr>
        <w:t>【注意】</w:t>
      </w:r>
      <w:r w:rsidRPr="000347AD">
        <w:rPr>
          <w:color w:val="FF0000"/>
          <w:szCs w:val="21"/>
          <w:lang w:val="x-none"/>
        </w:rPr>
        <w:t>该表格可自行增加更多的行</w:t>
      </w:r>
      <w:r w:rsidRPr="000347AD">
        <w:rPr>
          <w:color w:val="FF0000"/>
          <w:sz w:val="24"/>
          <w:lang w:val="x-none"/>
        </w:rPr>
        <w:t>。</w:t>
      </w:r>
    </w:p>
    <w:p w14:paraId="484D33BD" w14:textId="77777777" w:rsidR="007B7135" w:rsidRPr="001142A9" w:rsidRDefault="007B7135" w:rsidP="007B713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2</w:t>
      </w:r>
      <w:r w:rsidRPr="001142A9">
        <w:rPr>
          <w:b/>
          <w:sz w:val="24"/>
          <w:lang w:val="x-none"/>
        </w:rPr>
        <w:t>）工作日志</w:t>
      </w:r>
    </w:p>
    <w:p w14:paraId="54C6C75B" w14:textId="77777777" w:rsidR="007B7135" w:rsidRDefault="007B7135" w:rsidP="007B7135">
      <w:pPr>
        <w:topLinePunct/>
        <w:adjustRightInd w:val="0"/>
        <w:snapToGrid w:val="0"/>
        <w:spacing w:line="300" w:lineRule="auto"/>
        <w:ind w:firstLineChars="200" w:firstLine="480"/>
        <w:rPr>
          <w:sz w:val="24"/>
          <w:lang w:val="x-none"/>
        </w:rPr>
      </w:pPr>
      <w:r w:rsidRPr="001142A9">
        <w:rPr>
          <w:sz w:val="24"/>
          <w:lang w:val="x-none"/>
        </w:rPr>
        <w:t>由领航员负责记录，记录结对编程期间的</w:t>
      </w:r>
      <w:r w:rsidR="003F1CA5">
        <w:rPr>
          <w:sz w:val="24"/>
          <w:lang w:val="x-none"/>
        </w:rPr>
        <w:t>遇到的问题、两人如何通过交流合作解决每个问题的。</w:t>
      </w:r>
    </w:p>
    <w:p w14:paraId="68DAC4E6" w14:textId="77777777" w:rsidR="007B7135" w:rsidRDefault="007B7135" w:rsidP="007B713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2-2</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轮迭代过程结对编程</w:t>
      </w:r>
      <w:r>
        <w:rPr>
          <w:rFonts w:hint="eastAsia"/>
          <w:szCs w:val="21"/>
          <w:lang w:val="x-none"/>
        </w:rPr>
        <w:t>工作日志</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0"/>
        <w:gridCol w:w="2073"/>
        <w:gridCol w:w="2211"/>
        <w:gridCol w:w="2624"/>
      </w:tblGrid>
      <w:tr w:rsidR="007B7135" w:rsidRPr="001142A9" w14:paraId="0F0D78AE" w14:textId="77777777" w:rsidTr="00CE1BE8">
        <w:trPr>
          <w:tblHeader/>
          <w:jc w:val="center"/>
        </w:trPr>
        <w:tc>
          <w:tcPr>
            <w:tcW w:w="745" w:type="pct"/>
          </w:tcPr>
          <w:p w14:paraId="2BC09967" w14:textId="77777777" w:rsidR="007B7135" w:rsidRPr="001142A9" w:rsidRDefault="007B7135"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16C9C2D6" w14:textId="77777777" w:rsidR="007B7135" w:rsidRPr="001142A9" w:rsidRDefault="007B7135" w:rsidP="00CE1BE8">
            <w:pPr>
              <w:topLinePunct/>
              <w:adjustRightInd w:val="0"/>
              <w:snapToGrid w:val="0"/>
              <w:spacing w:line="300" w:lineRule="auto"/>
              <w:jc w:val="center"/>
              <w:rPr>
                <w:lang w:val="x-none"/>
              </w:rPr>
            </w:pPr>
            <w:r w:rsidRPr="001142A9">
              <w:rPr>
                <w:lang w:val="x-none"/>
              </w:rPr>
              <w:t>问题描述</w:t>
            </w:r>
          </w:p>
        </w:tc>
        <w:tc>
          <w:tcPr>
            <w:tcW w:w="1362" w:type="pct"/>
          </w:tcPr>
          <w:p w14:paraId="55444AFB" w14:textId="77777777" w:rsidR="007B7135" w:rsidRPr="001142A9" w:rsidRDefault="007B7135" w:rsidP="00CE1BE8">
            <w:pPr>
              <w:topLinePunct/>
              <w:adjustRightInd w:val="0"/>
              <w:snapToGrid w:val="0"/>
              <w:spacing w:line="300" w:lineRule="auto"/>
              <w:jc w:val="center"/>
              <w:rPr>
                <w:lang w:val="x-none"/>
              </w:rPr>
            </w:pPr>
            <w:r w:rsidRPr="001142A9">
              <w:rPr>
                <w:lang w:val="x-none"/>
              </w:rPr>
              <w:t>最终解决方法</w:t>
            </w:r>
          </w:p>
        </w:tc>
        <w:tc>
          <w:tcPr>
            <w:tcW w:w="1616" w:type="pct"/>
          </w:tcPr>
          <w:p w14:paraId="37FD64B6" w14:textId="77777777" w:rsidR="007B7135" w:rsidRPr="001142A9" w:rsidRDefault="007B7135" w:rsidP="00CE1BE8">
            <w:pPr>
              <w:topLinePunct/>
              <w:adjustRightInd w:val="0"/>
              <w:snapToGrid w:val="0"/>
              <w:spacing w:line="300" w:lineRule="auto"/>
              <w:jc w:val="center"/>
              <w:rPr>
                <w:lang w:val="x-none"/>
              </w:rPr>
            </w:pPr>
            <w:r w:rsidRPr="001142A9">
              <w:rPr>
                <w:lang w:val="x-none"/>
              </w:rPr>
              <w:t>交流过程</w:t>
            </w:r>
          </w:p>
        </w:tc>
      </w:tr>
      <w:tr w:rsidR="007B7135" w:rsidRPr="001142A9" w14:paraId="04A8B1EF" w14:textId="77777777" w:rsidTr="00CE1BE8">
        <w:trPr>
          <w:jc w:val="center"/>
        </w:trPr>
        <w:tc>
          <w:tcPr>
            <w:tcW w:w="745" w:type="pct"/>
          </w:tcPr>
          <w:p w14:paraId="12DB6788" w14:textId="58FEE684"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0.15</w:t>
            </w:r>
          </w:p>
        </w:tc>
        <w:tc>
          <w:tcPr>
            <w:tcW w:w="1277" w:type="pct"/>
          </w:tcPr>
          <w:p w14:paraId="061F885A" w14:textId="49F1F135" w:rsidR="007B7135" w:rsidRPr="001142A9" w:rsidRDefault="00670FAE" w:rsidP="00CE1BE8">
            <w:pPr>
              <w:topLinePunct/>
              <w:adjustRightInd w:val="0"/>
              <w:snapToGrid w:val="0"/>
              <w:spacing w:line="300" w:lineRule="auto"/>
              <w:rPr>
                <w:lang w:val="x-none"/>
              </w:rPr>
            </w:pPr>
            <w:r>
              <w:rPr>
                <w:rFonts w:hint="eastAsia"/>
                <w:lang w:val="x-none"/>
              </w:rPr>
              <w:t>抽出子串会包含左侧多余字符</w:t>
            </w:r>
          </w:p>
        </w:tc>
        <w:tc>
          <w:tcPr>
            <w:tcW w:w="1362" w:type="pct"/>
          </w:tcPr>
          <w:p w14:paraId="02BEA42A" w14:textId="6C61F1B2" w:rsidR="007B7135" w:rsidRPr="001142A9" w:rsidRDefault="00E85927" w:rsidP="00CE1BE8">
            <w:pPr>
              <w:topLinePunct/>
              <w:adjustRightInd w:val="0"/>
              <w:snapToGrid w:val="0"/>
              <w:spacing w:line="300" w:lineRule="auto"/>
              <w:rPr>
                <w:lang w:val="x-none"/>
              </w:rPr>
            </w:pPr>
            <w:r>
              <w:rPr>
                <w:rFonts w:hint="eastAsia"/>
                <w:lang w:val="x-none"/>
              </w:rPr>
              <w:t>在切割时多切割了左侧字符，左侧加一</w:t>
            </w:r>
          </w:p>
        </w:tc>
        <w:tc>
          <w:tcPr>
            <w:tcW w:w="1616" w:type="pct"/>
          </w:tcPr>
          <w:p w14:paraId="66AC8CF6" w14:textId="17F93A5B" w:rsidR="007B7135" w:rsidRPr="001142A9" w:rsidRDefault="00E85927" w:rsidP="00CE1BE8">
            <w:pPr>
              <w:topLinePunct/>
              <w:adjustRightInd w:val="0"/>
              <w:snapToGrid w:val="0"/>
              <w:spacing w:line="300" w:lineRule="auto"/>
              <w:rPr>
                <w:lang w:val="x-none"/>
              </w:rPr>
            </w:pPr>
            <w:r>
              <w:rPr>
                <w:lang w:val="x-none"/>
              </w:rPr>
              <w:t>D</w:t>
            </w:r>
            <w:r>
              <w:rPr>
                <w:rFonts w:hint="eastAsia"/>
                <w:lang w:val="x-none"/>
              </w:rPr>
              <w:t>ebug</w:t>
            </w:r>
            <w:r>
              <w:rPr>
                <w:rFonts w:hint="eastAsia"/>
                <w:lang w:val="x-none"/>
              </w:rPr>
              <w:t>过程中一步步查看</w:t>
            </w:r>
          </w:p>
        </w:tc>
      </w:tr>
      <w:tr w:rsidR="007B7135" w:rsidRPr="001142A9" w14:paraId="633976F0" w14:textId="77777777" w:rsidTr="00CE1BE8">
        <w:trPr>
          <w:jc w:val="center"/>
        </w:trPr>
        <w:tc>
          <w:tcPr>
            <w:tcW w:w="745" w:type="pct"/>
          </w:tcPr>
          <w:p w14:paraId="56BECBE7" w14:textId="49F92A42"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0.15</w:t>
            </w:r>
          </w:p>
        </w:tc>
        <w:tc>
          <w:tcPr>
            <w:tcW w:w="1277" w:type="pct"/>
          </w:tcPr>
          <w:p w14:paraId="70A151F4" w14:textId="0CBFAE33" w:rsidR="007B7135" w:rsidRPr="001142A9" w:rsidRDefault="00E85927" w:rsidP="00CE1BE8">
            <w:pPr>
              <w:topLinePunct/>
              <w:adjustRightInd w:val="0"/>
              <w:snapToGrid w:val="0"/>
              <w:spacing w:line="300" w:lineRule="auto"/>
              <w:rPr>
                <w:lang w:val="x-none"/>
              </w:rPr>
            </w:pPr>
            <w:r>
              <w:rPr>
                <w:rFonts w:hint="eastAsia"/>
                <w:lang w:val="x-none"/>
              </w:rPr>
              <w:t>在计算过程中</w:t>
            </w:r>
            <w:r>
              <w:rPr>
                <w:rFonts w:hint="eastAsia"/>
                <w:lang w:val="x-none"/>
              </w:rPr>
              <w:t>^</w:t>
            </w:r>
            <w:r>
              <w:rPr>
                <w:rFonts w:hint="eastAsia"/>
                <w:lang w:val="x-none"/>
              </w:rPr>
              <w:t>和</w:t>
            </w:r>
            <w:r>
              <w:rPr>
                <w:rFonts w:hint="eastAsia"/>
                <w:lang w:val="x-none"/>
              </w:rPr>
              <w:t>%</w:t>
            </w:r>
            <w:r>
              <w:rPr>
                <w:rFonts w:hint="eastAsia"/>
                <w:lang w:val="x-none"/>
              </w:rPr>
              <w:t>同时出现时会出错</w:t>
            </w:r>
          </w:p>
        </w:tc>
        <w:tc>
          <w:tcPr>
            <w:tcW w:w="1362" w:type="pct"/>
          </w:tcPr>
          <w:p w14:paraId="77D1F333" w14:textId="19AEE2FD" w:rsidR="007B7135" w:rsidRPr="001142A9" w:rsidRDefault="00E85927" w:rsidP="00CE1BE8">
            <w:pPr>
              <w:topLinePunct/>
              <w:adjustRightInd w:val="0"/>
              <w:snapToGrid w:val="0"/>
              <w:spacing w:line="300" w:lineRule="auto"/>
              <w:rPr>
                <w:lang w:val="x-none"/>
              </w:rPr>
            </w:pPr>
            <w:r>
              <w:rPr>
                <w:rFonts w:hint="eastAsia"/>
                <w:lang w:val="x-none"/>
              </w:rPr>
              <w:t>转换计算优先级，将</w:t>
            </w:r>
            <w:r>
              <w:rPr>
                <w:rFonts w:hint="eastAsia"/>
                <w:lang w:val="x-none"/>
              </w:rPr>
              <w:t>%</w:t>
            </w:r>
            <w:r>
              <w:rPr>
                <w:rFonts w:hint="eastAsia"/>
                <w:lang w:val="x-none"/>
              </w:rPr>
              <w:t>放在最优先的地方</w:t>
            </w:r>
          </w:p>
        </w:tc>
        <w:tc>
          <w:tcPr>
            <w:tcW w:w="1616" w:type="pct"/>
          </w:tcPr>
          <w:p w14:paraId="4C6BEB94" w14:textId="771F2589" w:rsidR="007B7135" w:rsidRPr="001142A9" w:rsidRDefault="00E85927" w:rsidP="00CE1BE8">
            <w:pPr>
              <w:topLinePunct/>
              <w:adjustRightInd w:val="0"/>
              <w:snapToGrid w:val="0"/>
              <w:spacing w:line="300" w:lineRule="auto"/>
              <w:rPr>
                <w:lang w:val="x-none"/>
              </w:rPr>
            </w:pPr>
            <w:r>
              <w:rPr>
                <w:rFonts w:hint="eastAsia"/>
                <w:lang w:val="x-none"/>
              </w:rPr>
              <w:t>交流之后认为在不同计算符号之间应该有优先级问题，所以在计算时需要按顺序进行对应计算</w:t>
            </w:r>
          </w:p>
        </w:tc>
      </w:tr>
      <w:tr w:rsidR="007B7135" w:rsidRPr="001142A9" w14:paraId="2048C01B" w14:textId="77777777" w:rsidTr="00CE1BE8">
        <w:trPr>
          <w:jc w:val="center"/>
        </w:trPr>
        <w:tc>
          <w:tcPr>
            <w:tcW w:w="745" w:type="pct"/>
          </w:tcPr>
          <w:p w14:paraId="2E94BDCA" w14:textId="0CC81770" w:rsidR="007B7135" w:rsidRPr="001142A9" w:rsidRDefault="00670FAE"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1B41B7BD" w14:textId="7C12DCDE" w:rsidR="007B7135" w:rsidRPr="001142A9" w:rsidRDefault="00E85927" w:rsidP="00CE1BE8">
            <w:pPr>
              <w:topLinePunct/>
              <w:adjustRightInd w:val="0"/>
              <w:snapToGrid w:val="0"/>
              <w:spacing w:line="300" w:lineRule="auto"/>
              <w:rPr>
                <w:lang w:val="x-none"/>
              </w:rPr>
            </w:pPr>
            <w:r>
              <w:rPr>
                <w:rFonts w:hint="eastAsia"/>
                <w:lang w:val="x-none"/>
              </w:rPr>
              <w:t>当出现很小的数字用</w:t>
            </w:r>
            <w:r>
              <w:rPr>
                <w:rFonts w:hint="eastAsia"/>
                <w:lang w:val="x-none"/>
              </w:rPr>
              <w:t>e</w:t>
            </w:r>
            <w:r>
              <w:rPr>
                <w:rFonts w:hint="eastAsia"/>
                <w:lang w:val="x-none"/>
              </w:rPr>
              <w:t>表示时会出错</w:t>
            </w:r>
          </w:p>
        </w:tc>
        <w:tc>
          <w:tcPr>
            <w:tcW w:w="1362" w:type="pct"/>
          </w:tcPr>
          <w:p w14:paraId="4332A0D5" w14:textId="7BA543D2" w:rsidR="007B7135" w:rsidRPr="001142A9" w:rsidRDefault="00E85927" w:rsidP="00CE1BE8">
            <w:pPr>
              <w:topLinePunct/>
              <w:adjustRightInd w:val="0"/>
              <w:snapToGrid w:val="0"/>
              <w:spacing w:line="300" w:lineRule="auto"/>
              <w:rPr>
                <w:lang w:val="x-none"/>
              </w:rPr>
            </w:pPr>
            <w:r>
              <w:rPr>
                <w:rFonts w:hint="eastAsia"/>
                <w:lang w:val="x-none"/>
              </w:rPr>
              <w:t>将</w:t>
            </w:r>
            <w:r>
              <w:rPr>
                <w:rFonts w:hint="eastAsia"/>
                <w:lang w:val="x-none"/>
              </w:rPr>
              <w:t>e</w:t>
            </w:r>
            <w:r>
              <w:rPr>
                <w:rFonts w:hint="eastAsia"/>
                <w:lang w:val="x-none"/>
              </w:rPr>
              <w:t>作为</w:t>
            </w:r>
            <w:r>
              <w:rPr>
                <w:rFonts w:hint="eastAsia"/>
                <w:lang w:val="x-none"/>
              </w:rPr>
              <w:t>E</w:t>
            </w:r>
            <w:r>
              <w:rPr>
                <w:rFonts w:hint="eastAsia"/>
                <w:lang w:val="x-none"/>
              </w:rPr>
              <w:t>输入</w:t>
            </w:r>
          </w:p>
        </w:tc>
        <w:tc>
          <w:tcPr>
            <w:tcW w:w="1616" w:type="pct"/>
          </w:tcPr>
          <w:p w14:paraId="0850D6B0" w14:textId="065E7108" w:rsidR="007B7135" w:rsidRPr="001142A9" w:rsidRDefault="00E85927" w:rsidP="00CE1BE8">
            <w:pPr>
              <w:topLinePunct/>
              <w:adjustRightInd w:val="0"/>
              <w:snapToGrid w:val="0"/>
              <w:spacing w:line="300" w:lineRule="auto"/>
              <w:rPr>
                <w:lang w:val="x-none"/>
              </w:rPr>
            </w:pPr>
            <w:r>
              <w:rPr>
                <w:rFonts w:hint="eastAsia"/>
                <w:lang w:val="x-none"/>
              </w:rPr>
              <w:t>判断是因为</w:t>
            </w:r>
            <w:r>
              <w:rPr>
                <w:rFonts w:hint="eastAsia"/>
                <w:lang w:val="x-none"/>
              </w:rPr>
              <w:t>e</w:t>
            </w:r>
            <w:r>
              <w:rPr>
                <w:rFonts w:hint="eastAsia"/>
                <w:lang w:val="x-none"/>
              </w:rPr>
              <w:t>会判定为计算的</w:t>
            </w:r>
            <w:r>
              <w:rPr>
                <w:rFonts w:hint="eastAsia"/>
                <w:lang w:val="x-none"/>
              </w:rPr>
              <w:t>e</w:t>
            </w:r>
            <w:r>
              <w:rPr>
                <w:rFonts w:hint="eastAsia"/>
                <w:lang w:val="x-none"/>
              </w:rPr>
              <w:t>而直接转换为数字</w:t>
            </w:r>
          </w:p>
        </w:tc>
      </w:tr>
    </w:tbl>
    <w:p w14:paraId="21FE9F0E" w14:textId="77777777" w:rsidR="007B7135" w:rsidRDefault="007B7135" w:rsidP="007B7135">
      <w:pPr>
        <w:topLinePunct/>
        <w:adjustRightInd w:val="0"/>
        <w:snapToGrid w:val="0"/>
        <w:spacing w:line="300" w:lineRule="auto"/>
        <w:rPr>
          <w:color w:val="FF0000"/>
          <w:szCs w:val="21"/>
          <w:lang w:val="x-none"/>
        </w:rPr>
      </w:pPr>
      <w:r w:rsidRPr="000347AD">
        <w:rPr>
          <w:rFonts w:hint="eastAsia"/>
          <w:color w:val="FF0000"/>
          <w:szCs w:val="21"/>
          <w:lang w:val="x-none"/>
        </w:rPr>
        <w:t>【注意】</w:t>
      </w:r>
      <w:r w:rsidRPr="000347AD">
        <w:rPr>
          <w:color w:val="FF0000"/>
          <w:szCs w:val="21"/>
          <w:lang w:val="x-none"/>
        </w:rPr>
        <w:t>该表格可自行增加更多的行</w:t>
      </w:r>
    </w:p>
    <w:p w14:paraId="4028AE5C" w14:textId="77777777" w:rsidR="00B84FE2" w:rsidRPr="001142A9" w:rsidRDefault="00B84FE2" w:rsidP="00B84FE2">
      <w:pPr>
        <w:topLinePunct/>
        <w:adjustRightInd w:val="0"/>
        <w:snapToGrid w:val="0"/>
        <w:spacing w:line="300" w:lineRule="auto"/>
        <w:ind w:leftChars="200" w:left="420"/>
        <w:rPr>
          <w:b/>
          <w:sz w:val="24"/>
          <w:lang w:val="x-none"/>
        </w:rPr>
      </w:pPr>
      <w:r w:rsidRPr="001142A9">
        <w:rPr>
          <w:b/>
          <w:sz w:val="24"/>
          <w:lang w:val="x-none"/>
        </w:rPr>
        <w:t>（</w:t>
      </w:r>
      <w:r>
        <w:rPr>
          <w:rFonts w:hint="eastAsia"/>
          <w:b/>
          <w:sz w:val="24"/>
          <w:lang w:val="x-none"/>
        </w:rPr>
        <w:t>3</w:t>
      </w:r>
      <w:r w:rsidRPr="001142A9">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14:paraId="73B5C3D4" w14:textId="77777777" w:rsidR="00CD1624" w:rsidRDefault="00B84FE2" w:rsidP="00CD1624">
      <w:pPr>
        <w:topLinePunct/>
        <w:adjustRightInd w:val="0"/>
        <w:snapToGrid w:val="0"/>
        <w:spacing w:line="300" w:lineRule="auto"/>
        <w:ind w:firstLineChars="200" w:firstLine="480"/>
        <w:rPr>
          <w:sz w:val="24"/>
          <w:lang w:val="x-none"/>
        </w:rPr>
      </w:pPr>
      <w:r>
        <w:rPr>
          <w:rFonts w:hint="eastAsia"/>
          <w:sz w:val="24"/>
          <w:lang w:val="x-none"/>
        </w:rPr>
        <w:t>请其他同学帮助拍摄结对编程现场照片至少</w:t>
      </w:r>
      <w:r>
        <w:rPr>
          <w:rFonts w:hint="eastAsia"/>
          <w:sz w:val="24"/>
          <w:lang w:val="x-none"/>
        </w:rPr>
        <w:t>2</w:t>
      </w:r>
      <w:r>
        <w:rPr>
          <w:rFonts w:hint="eastAsia"/>
          <w:sz w:val="24"/>
          <w:lang w:val="x-none"/>
        </w:rPr>
        <w:t>张。</w:t>
      </w:r>
    </w:p>
    <w:p w14:paraId="1F269600" w14:textId="65D24331" w:rsidR="00CD1624" w:rsidRDefault="00011309" w:rsidP="00CD1624">
      <w:pPr>
        <w:topLinePunct/>
        <w:adjustRightInd w:val="0"/>
        <w:snapToGrid w:val="0"/>
        <w:spacing w:line="300" w:lineRule="auto"/>
        <w:jc w:val="center"/>
      </w:pPr>
      <w:r w:rsidRPr="00145015">
        <w:rPr>
          <w:noProof/>
        </w:rPr>
        <w:drawing>
          <wp:inline distT="0" distB="0" distL="0" distR="0" wp14:anchorId="337D3A05" wp14:editId="6627A12A">
            <wp:extent cx="2298700" cy="171450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r w:rsidR="00CD1624">
        <w:t xml:space="preserve">     </w:t>
      </w:r>
      <w:r w:rsidRPr="00145015">
        <w:rPr>
          <w:noProof/>
        </w:rPr>
        <w:drawing>
          <wp:inline distT="0" distB="0" distL="0" distR="0" wp14:anchorId="4E68A8A2" wp14:editId="201A3608">
            <wp:extent cx="2298700" cy="17145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p>
    <w:p w14:paraId="26554CC0" w14:textId="77777777" w:rsidR="00B84FE2" w:rsidRPr="00B84FE2" w:rsidRDefault="00B84FE2" w:rsidP="00B84FE2">
      <w:pPr>
        <w:jc w:val="center"/>
      </w:pPr>
      <w:r w:rsidRPr="00B84FE2">
        <w:rPr>
          <w:rFonts w:hint="eastAsia"/>
        </w:rPr>
        <w:t>第</w:t>
      </w:r>
      <w:r>
        <w:rPr>
          <w:rFonts w:hint="eastAsia"/>
        </w:rPr>
        <w:t>2</w:t>
      </w:r>
      <w:r w:rsidRPr="00B84FE2">
        <w:rPr>
          <w:rFonts w:hint="eastAsia"/>
        </w:rPr>
        <w:t>次迭代结对编程现场照片</w:t>
      </w:r>
      <w:r w:rsidRPr="00B84FE2">
        <w:rPr>
          <w:rFonts w:hint="eastAsia"/>
        </w:rPr>
        <w:t>1</w:t>
      </w:r>
      <w:r w:rsidR="00CD1624">
        <w:t xml:space="preserve">             </w:t>
      </w:r>
      <w:r w:rsidRPr="00B84FE2">
        <w:rPr>
          <w:rFonts w:hint="eastAsia"/>
        </w:rPr>
        <w:t>第</w:t>
      </w:r>
      <w:r>
        <w:rPr>
          <w:rFonts w:hint="eastAsia"/>
        </w:rPr>
        <w:t>2</w:t>
      </w:r>
      <w:r w:rsidRPr="00B84FE2">
        <w:rPr>
          <w:rFonts w:hint="eastAsia"/>
        </w:rPr>
        <w:t>次迭代结对编程现场照片</w:t>
      </w:r>
      <w:r>
        <w:rPr>
          <w:rFonts w:hint="eastAsia"/>
        </w:rPr>
        <w:t>2</w:t>
      </w:r>
    </w:p>
    <w:p w14:paraId="316E37EB"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19" w:name="_Toc527037680"/>
      <w:r w:rsidRPr="001142A9">
        <w:rPr>
          <w:rFonts w:ascii="Times New Roman" w:hAnsi="Times New Roman"/>
          <w:b w:val="0"/>
          <w:sz w:val="30"/>
          <w:szCs w:val="30"/>
          <w:lang w:eastAsia="zh-CN"/>
        </w:rPr>
        <w:t>单元测试</w:t>
      </w:r>
      <w:bookmarkEnd w:id="19"/>
    </w:p>
    <w:p w14:paraId="6C6407DD" w14:textId="77777777" w:rsidR="007B7135" w:rsidRPr="00227D93" w:rsidRDefault="007B7135" w:rsidP="007B713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的每个类</w:t>
      </w:r>
      <w:r w:rsidRPr="001142A9">
        <w:rPr>
          <w:sz w:val="24"/>
          <w:lang w:val="x-none"/>
        </w:rPr>
        <w:t>进行</w:t>
      </w:r>
      <w:r>
        <w:rPr>
          <w:rFonts w:hint="eastAsia"/>
          <w:sz w:val="24"/>
          <w:lang w:val="x-none"/>
        </w:rPr>
        <w:t>单元</w:t>
      </w:r>
      <w:r w:rsidRPr="001142A9">
        <w:rPr>
          <w:sz w:val="24"/>
          <w:lang w:val="x-none"/>
        </w:rPr>
        <w:t>测试。</w:t>
      </w:r>
    </w:p>
    <w:p w14:paraId="548E8CCA" w14:textId="77777777" w:rsidR="007B7135" w:rsidRDefault="007B7135" w:rsidP="007B713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2-3</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sidRPr="00227D93">
        <w:rPr>
          <w:rFonts w:hint="eastAsia"/>
          <w:szCs w:val="21"/>
          <w:lang w:val="x-none"/>
        </w:rPr>
        <w:t>迭代过程的单元测试记录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7B7135" w:rsidRPr="001142A9" w14:paraId="523BB497" w14:textId="77777777" w:rsidTr="00E85927">
        <w:trPr>
          <w:tblHeader/>
          <w:jc w:val="center"/>
        </w:trPr>
        <w:tc>
          <w:tcPr>
            <w:tcW w:w="746" w:type="pct"/>
          </w:tcPr>
          <w:p w14:paraId="7BBC039C" w14:textId="77777777" w:rsidR="007B7135" w:rsidRPr="001142A9" w:rsidRDefault="007B7135"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76E37CE4" w14:textId="77777777" w:rsidR="007B7135" w:rsidRPr="001142A9" w:rsidRDefault="007B7135" w:rsidP="00CE1BE8">
            <w:pPr>
              <w:topLinePunct/>
              <w:adjustRightInd w:val="0"/>
              <w:snapToGrid w:val="0"/>
              <w:spacing w:line="300" w:lineRule="auto"/>
              <w:jc w:val="center"/>
              <w:rPr>
                <w:lang w:val="x-none"/>
              </w:rPr>
            </w:pPr>
            <w:r>
              <w:rPr>
                <w:rFonts w:hint="eastAsia"/>
                <w:lang w:val="x-none"/>
              </w:rPr>
              <w:t>类名：方法名</w:t>
            </w:r>
          </w:p>
        </w:tc>
        <w:tc>
          <w:tcPr>
            <w:tcW w:w="1362" w:type="pct"/>
          </w:tcPr>
          <w:p w14:paraId="103B3589" w14:textId="77777777" w:rsidR="007B7135" w:rsidRPr="001142A9" w:rsidRDefault="007B7135" w:rsidP="00CE1BE8">
            <w:pPr>
              <w:topLinePunct/>
              <w:adjustRightInd w:val="0"/>
              <w:snapToGrid w:val="0"/>
              <w:spacing w:line="300" w:lineRule="auto"/>
              <w:jc w:val="center"/>
              <w:rPr>
                <w:lang w:val="x-none"/>
              </w:rPr>
            </w:pPr>
            <w:r>
              <w:rPr>
                <w:rFonts w:hint="eastAsia"/>
                <w:lang w:val="x-none"/>
              </w:rPr>
              <w:t>输入数据</w:t>
            </w:r>
          </w:p>
        </w:tc>
        <w:tc>
          <w:tcPr>
            <w:tcW w:w="1144" w:type="pct"/>
            <w:tcBorders>
              <w:right w:val="single" w:sz="8" w:space="0" w:color="auto"/>
            </w:tcBorders>
          </w:tcPr>
          <w:p w14:paraId="4A81823D" w14:textId="77777777" w:rsidR="007B7135" w:rsidRPr="001142A9" w:rsidRDefault="007B7135" w:rsidP="00CE1BE8">
            <w:pPr>
              <w:topLinePunct/>
              <w:adjustRightInd w:val="0"/>
              <w:snapToGrid w:val="0"/>
              <w:spacing w:line="300" w:lineRule="auto"/>
              <w:jc w:val="center"/>
              <w:rPr>
                <w:lang w:val="x-none"/>
              </w:rPr>
            </w:pPr>
            <w:r>
              <w:rPr>
                <w:rFonts w:hint="eastAsia"/>
                <w:lang w:val="x-none"/>
              </w:rPr>
              <w:t>输出数据</w:t>
            </w:r>
          </w:p>
        </w:tc>
        <w:tc>
          <w:tcPr>
            <w:tcW w:w="472" w:type="pct"/>
            <w:tcBorders>
              <w:left w:val="single" w:sz="8" w:space="0" w:color="auto"/>
            </w:tcBorders>
          </w:tcPr>
          <w:p w14:paraId="656E4436" w14:textId="77777777" w:rsidR="007B7135" w:rsidRPr="001142A9" w:rsidRDefault="007B7135" w:rsidP="00CE1BE8">
            <w:pPr>
              <w:topLinePunct/>
              <w:adjustRightInd w:val="0"/>
              <w:snapToGrid w:val="0"/>
              <w:spacing w:line="300" w:lineRule="auto"/>
              <w:jc w:val="center"/>
              <w:rPr>
                <w:lang w:val="x-none"/>
              </w:rPr>
            </w:pPr>
            <w:r>
              <w:rPr>
                <w:rFonts w:hint="eastAsia"/>
                <w:lang w:val="x-none"/>
              </w:rPr>
              <w:t>结论</w:t>
            </w:r>
          </w:p>
        </w:tc>
      </w:tr>
      <w:tr w:rsidR="007B7135" w:rsidRPr="001142A9" w14:paraId="7A3DEE41" w14:textId="77777777" w:rsidTr="00E85927">
        <w:trPr>
          <w:jc w:val="center"/>
        </w:trPr>
        <w:tc>
          <w:tcPr>
            <w:tcW w:w="746" w:type="pct"/>
          </w:tcPr>
          <w:p w14:paraId="578BF10D" w14:textId="716EC67C" w:rsidR="007B7135" w:rsidRPr="001142A9" w:rsidRDefault="00E85927"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2EAB64A7" w14:textId="67ED8A51" w:rsidR="007B7135" w:rsidRPr="001142A9" w:rsidRDefault="00E85927" w:rsidP="00CE1BE8">
            <w:pPr>
              <w:topLinePunct/>
              <w:adjustRightInd w:val="0"/>
              <w:snapToGrid w:val="0"/>
              <w:spacing w:line="300" w:lineRule="auto"/>
              <w:rPr>
                <w:lang w:val="x-none"/>
              </w:rPr>
            </w:pPr>
            <w:r>
              <w:rPr>
                <w:lang w:val="x-none"/>
              </w:rPr>
              <w:t>C</w:t>
            </w:r>
            <w:r>
              <w:rPr>
                <w:rFonts w:hint="eastAsia"/>
                <w:lang w:val="x-none"/>
              </w:rPr>
              <w:t>alculate</w:t>
            </w:r>
          </w:p>
        </w:tc>
        <w:tc>
          <w:tcPr>
            <w:tcW w:w="1362" w:type="pct"/>
          </w:tcPr>
          <w:p w14:paraId="004127D9" w14:textId="4E5C3199" w:rsidR="007B7135" w:rsidRPr="001142A9" w:rsidRDefault="00AF670A" w:rsidP="00CE1BE8">
            <w:pPr>
              <w:topLinePunct/>
              <w:adjustRightInd w:val="0"/>
              <w:snapToGrid w:val="0"/>
              <w:spacing w:line="300" w:lineRule="auto"/>
              <w:rPr>
                <w:lang w:val="x-none"/>
              </w:rPr>
            </w:pPr>
            <w:r>
              <w:rPr>
                <w:rFonts w:hint="eastAsia"/>
                <w:lang w:val="x-none"/>
              </w:rPr>
              <w:t>(</w:t>
            </w:r>
            <w:r>
              <w:rPr>
                <w:lang w:val="x-none"/>
              </w:rPr>
              <w:t>100</w:t>
            </w:r>
            <w:r>
              <w:rPr>
                <w:rFonts w:hint="eastAsia"/>
                <w:lang w:val="x-none"/>
              </w:rPr>
              <w:t>-</w:t>
            </w:r>
            <w:r>
              <w:rPr>
                <w:lang w:val="x-none"/>
              </w:rPr>
              <w:t>10)^2</w:t>
            </w:r>
          </w:p>
        </w:tc>
        <w:tc>
          <w:tcPr>
            <w:tcW w:w="1144" w:type="pct"/>
            <w:tcBorders>
              <w:right w:val="single" w:sz="8" w:space="0" w:color="auto"/>
            </w:tcBorders>
          </w:tcPr>
          <w:p w14:paraId="5EA266C1" w14:textId="7A8B32D4" w:rsidR="007B7135" w:rsidRPr="001142A9" w:rsidRDefault="00AF670A" w:rsidP="00CE1BE8">
            <w:pPr>
              <w:topLinePunct/>
              <w:adjustRightInd w:val="0"/>
              <w:snapToGrid w:val="0"/>
              <w:spacing w:line="300" w:lineRule="auto"/>
              <w:rPr>
                <w:lang w:val="x-none"/>
              </w:rPr>
            </w:pPr>
            <w:r>
              <w:rPr>
                <w:rFonts w:hint="eastAsia"/>
                <w:lang w:val="x-none"/>
              </w:rPr>
              <w:t>8</w:t>
            </w:r>
            <w:r>
              <w:rPr>
                <w:lang w:val="x-none"/>
              </w:rPr>
              <w:t>100</w:t>
            </w:r>
          </w:p>
        </w:tc>
        <w:tc>
          <w:tcPr>
            <w:tcW w:w="472" w:type="pct"/>
            <w:tcBorders>
              <w:left w:val="single" w:sz="8" w:space="0" w:color="auto"/>
            </w:tcBorders>
          </w:tcPr>
          <w:p w14:paraId="174CD96D" w14:textId="4929E9D3" w:rsidR="007B7135" w:rsidRPr="001142A9" w:rsidRDefault="00AF670A" w:rsidP="00CE1BE8">
            <w:pPr>
              <w:topLinePunct/>
              <w:adjustRightInd w:val="0"/>
              <w:snapToGrid w:val="0"/>
              <w:spacing w:line="300" w:lineRule="auto"/>
              <w:rPr>
                <w:lang w:val="x-none"/>
              </w:rPr>
            </w:pPr>
            <w:r>
              <w:rPr>
                <w:rFonts w:hint="eastAsia"/>
                <w:lang w:val="x-none"/>
              </w:rPr>
              <w:t>正确</w:t>
            </w:r>
          </w:p>
        </w:tc>
      </w:tr>
      <w:tr w:rsidR="007B7135" w:rsidRPr="001142A9" w14:paraId="4AEFF834" w14:textId="77777777" w:rsidTr="00E85927">
        <w:trPr>
          <w:jc w:val="center"/>
        </w:trPr>
        <w:tc>
          <w:tcPr>
            <w:tcW w:w="746" w:type="pct"/>
          </w:tcPr>
          <w:p w14:paraId="34EA34A4" w14:textId="42F8F8CB" w:rsidR="007B7135" w:rsidRPr="001142A9" w:rsidRDefault="00E85927"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17F24954" w14:textId="1EE0232A" w:rsidR="007B7135" w:rsidRPr="001142A9" w:rsidRDefault="00E85927" w:rsidP="00CE1BE8">
            <w:pPr>
              <w:topLinePunct/>
              <w:adjustRightInd w:val="0"/>
              <w:snapToGrid w:val="0"/>
              <w:spacing w:line="300" w:lineRule="auto"/>
              <w:rPr>
                <w:lang w:val="x-none"/>
              </w:rPr>
            </w:pPr>
            <w:r>
              <w:rPr>
                <w:rFonts w:hint="eastAsia"/>
                <w:lang w:val="x-none"/>
              </w:rPr>
              <w:t>getSubString</w:t>
            </w:r>
          </w:p>
        </w:tc>
        <w:tc>
          <w:tcPr>
            <w:tcW w:w="1362" w:type="pct"/>
          </w:tcPr>
          <w:p w14:paraId="44F3D583" w14:textId="1CCC042A" w:rsidR="007B7135" w:rsidRPr="001142A9" w:rsidRDefault="00AF670A" w:rsidP="00CE1BE8">
            <w:pPr>
              <w:topLinePunct/>
              <w:adjustRightInd w:val="0"/>
              <w:snapToGrid w:val="0"/>
              <w:spacing w:line="300" w:lineRule="auto"/>
              <w:rPr>
                <w:lang w:val="x-none"/>
              </w:rPr>
            </w:pPr>
            <w:r>
              <w:rPr>
                <w:rFonts w:hint="eastAsia"/>
                <w:lang w:val="x-none"/>
              </w:rPr>
              <w:t>(</w:t>
            </w:r>
            <w:r>
              <w:rPr>
                <w:lang w:val="x-none"/>
              </w:rPr>
              <w:t>100</w:t>
            </w:r>
            <w:r>
              <w:rPr>
                <w:rFonts w:hint="eastAsia"/>
                <w:lang w:val="x-none"/>
              </w:rPr>
              <w:t>-</w:t>
            </w:r>
            <w:r>
              <w:rPr>
                <w:lang w:val="x-none"/>
              </w:rPr>
              <w:t>10)^100, 8, -1</w:t>
            </w:r>
          </w:p>
        </w:tc>
        <w:tc>
          <w:tcPr>
            <w:tcW w:w="1144" w:type="pct"/>
            <w:tcBorders>
              <w:right w:val="single" w:sz="8" w:space="0" w:color="auto"/>
            </w:tcBorders>
          </w:tcPr>
          <w:p w14:paraId="5952CCB1" w14:textId="694F2644" w:rsidR="007B7135" w:rsidRPr="001142A9" w:rsidRDefault="00AF670A" w:rsidP="00CE1BE8">
            <w:pPr>
              <w:topLinePunct/>
              <w:adjustRightInd w:val="0"/>
              <w:snapToGrid w:val="0"/>
              <w:spacing w:line="300" w:lineRule="auto"/>
              <w:rPr>
                <w:lang w:val="x-none"/>
              </w:rPr>
            </w:pPr>
            <w:r>
              <w:rPr>
                <w:rFonts w:hint="eastAsia"/>
                <w:lang w:val="x-none"/>
              </w:rPr>
              <w:t>(</w:t>
            </w:r>
            <w:r>
              <w:rPr>
                <w:lang w:val="x-none"/>
              </w:rPr>
              <w:t>100</w:t>
            </w:r>
            <w:r>
              <w:rPr>
                <w:rFonts w:hint="eastAsia"/>
                <w:lang w:val="x-none"/>
              </w:rPr>
              <w:t>-</w:t>
            </w:r>
            <w:r>
              <w:rPr>
                <w:lang w:val="x-none"/>
              </w:rPr>
              <w:t>10)</w:t>
            </w:r>
          </w:p>
        </w:tc>
        <w:tc>
          <w:tcPr>
            <w:tcW w:w="472" w:type="pct"/>
            <w:tcBorders>
              <w:left w:val="single" w:sz="8" w:space="0" w:color="auto"/>
            </w:tcBorders>
          </w:tcPr>
          <w:p w14:paraId="588394CA" w14:textId="09F0049D" w:rsidR="007B7135" w:rsidRPr="001142A9" w:rsidRDefault="00AF670A" w:rsidP="00CE1BE8">
            <w:pPr>
              <w:topLinePunct/>
              <w:adjustRightInd w:val="0"/>
              <w:snapToGrid w:val="0"/>
              <w:spacing w:line="300" w:lineRule="auto"/>
              <w:rPr>
                <w:lang w:val="x-none"/>
              </w:rPr>
            </w:pPr>
            <w:r>
              <w:rPr>
                <w:rFonts w:hint="eastAsia"/>
                <w:lang w:val="x-none"/>
              </w:rPr>
              <w:t>正确</w:t>
            </w:r>
          </w:p>
        </w:tc>
      </w:tr>
    </w:tbl>
    <w:p w14:paraId="640541DD" w14:textId="77777777" w:rsidR="007B7135" w:rsidRPr="001142A9" w:rsidRDefault="007B7135" w:rsidP="007B713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38BCA755" w14:textId="77777777" w:rsidR="007B7135" w:rsidRPr="001142A9" w:rsidRDefault="007B7135" w:rsidP="007B713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0" w:name="_Toc527037681"/>
      <w:r>
        <w:rPr>
          <w:rFonts w:ascii="Times New Roman" w:hAnsi="Times New Roman" w:hint="eastAsia"/>
          <w:b w:val="0"/>
          <w:sz w:val="30"/>
          <w:szCs w:val="30"/>
          <w:lang w:eastAsia="zh-CN"/>
        </w:rPr>
        <w:lastRenderedPageBreak/>
        <w:t>集成</w:t>
      </w:r>
      <w:r w:rsidRPr="001142A9">
        <w:rPr>
          <w:rFonts w:ascii="Times New Roman" w:hAnsi="Times New Roman"/>
          <w:b w:val="0"/>
          <w:sz w:val="30"/>
          <w:szCs w:val="30"/>
          <w:lang w:eastAsia="zh-CN"/>
        </w:rPr>
        <w:t>测试</w:t>
      </w:r>
      <w:bookmarkEnd w:id="20"/>
    </w:p>
    <w:p w14:paraId="386C4A56" w14:textId="77777777" w:rsidR="007B7135" w:rsidRDefault="007B7135" w:rsidP="007B713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功能</w:t>
      </w:r>
      <w:r w:rsidRPr="001142A9">
        <w:rPr>
          <w:sz w:val="24"/>
          <w:lang w:val="x-none"/>
        </w:rPr>
        <w:t>模块进行测试。</w:t>
      </w:r>
    </w:p>
    <w:p w14:paraId="2D6C92A5" w14:textId="77777777" w:rsidR="007B7135" w:rsidRDefault="007B7135" w:rsidP="007B713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2-4</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Pr>
          <w:rFonts w:hint="eastAsia"/>
          <w:szCs w:val="21"/>
          <w:lang w:val="x-none"/>
        </w:rPr>
        <w:t>迭代过程的集成</w:t>
      </w:r>
      <w:r w:rsidRPr="00227D93">
        <w:rPr>
          <w:rFonts w:hint="eastAsia"/>
          <w:szCs w:val="21"/>
          <w:lang w:val="x-none"/>
        </w:rPr>
        <w:t>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7B7135" w:rsidRPr="001142A9" w14:paraId="6F2407A8" w14:textId="77777777" w:rsidTr="00AF670A">
        <w:trPr>
          <w:tblHeader/>
          <w:jc w:val="center"/>
        </w:trPr>
        <w:tc>
          <w:tcPr>
            <w:tcW w:w="746" w:type="pct"/>
          </w:tcPr>
          <w:p w14:paraId="39428FC5" w14:textId="77777777" w:rsidR="007B7135" w:rsidRPr="001142A9" w:rsidRDefault="007B7135" w:rsidP="00CE1BE8">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9924B83" w14:textId="77777777" w:rsidR="007B7135" w:rsidRPr="001142A9" w:rsidRDefault="007B7135" w:rsidP="00CE1BE8">
            <w:pPr>
              <w:topLinePunct/>
              <w:adjustRightInd w:val="0"/>
              <w:snapToGrid w:val="0"/>
              <w:spacing w:line="300" w:lineRule="auto"/>
              <w:jc w:val="center"/>
              <w:rPr>
                <w:lang w:val="x-none"/>
              </w:rPr>
            </w:pPr>
            <w:r>
              <w:rPr>
                <w:rFonts w:hint="eastAsia"/>
                <w:lang w:val="x-none"/>
              </w:rPr>
              <w:t>功能名称</w:t>
            </w:r>
          </w:p>
        </w:tc>
        <w:tc>
          <w:tcPr>
            <w:tcW w:w="1362" w:type="pct"/>
          </w:tcPr>
          <w:p w14:paraId="0C67BD5B" w14:textId="77777777" w:rsidR="007B7135" w:rsidRPr="001142A9" w:rsidRDefault="007B7135" w:rsidP="00CE1BE8">
            <w:pPr>
              <w:topLinePunct/>
              <w:adjustRightInd w:val="0"/>
              <w:snapToGrid w:val="0"/>
              <w:spacing w:line="300" w:lineRule="auto"/>
              <w:jc w:val="center"/>
              <w:rPr>
                <w:lang w:val="x-none"/>
              </w:rPr>
            </w:pPr>
            <w:r>
              <w:rPr>
                <w:rFonts w:hint="eastAsia"/>
                <w:lang w:val="x-none"/>
              </w:rPr>
              <w:t>测试用例</w:t>
            </w:r>
          </w:p>
        </w:tc>
        <w:tc>
          <w:tcPr>
            <w:tcW w:w="1144" w:type="pct"/>
            <w:tcBorders>
              <w:right w:val="single" w:sz="8" w:space="0" w:color="auto"/>
            </w:tcBorders>
          </w:tcPr>
          <w:p w14:paraId="02D7FA98" w14:textId="77777777" w:rsidR="007B7135" w:rsidRPr="001142A9" w:rsidRDefault="007B7135" w:rsidP="00CE1BE8">
            <w:pPr>
              <w:topLinePunct/>
              <w:adjustRightInd w:val="0"/>
              <w:snapToGrid w:val="0"/>
              <w:spacing w:line="300" w:lineRule="auto"/>
              <w:jc w:val="center"/>
              <w:rPr>
                <w:lang w:val="x-none"/>
              </w:rPr>
            </w:pPr>
            <w:r>
              <w:rPr>
                <w:rFonts w:hint="eastAsia"/>
                <w:lang w:val="x-none"/>
              </w:rPr>
              <w:t>测试结果描述</w:t>
            </w:r>
          </w:p>
        </w:tc>
        <w:tc>
          <w:tcPr>
            <w:tcW w:w="472" w:type="pct"/>
            <w:tcBorders>
              <w:left w:val="single" w:sz="8" w:space="0" w:color="auto"/>
            </w:tcBorders>
          </w:tcPr>
          <w:p w14:paraId="32B544FA" w14:textId="77777777" w:rsidR="007B7135" w:rsidRPr="001142A9" w:rsidRDefault="007B7135" w:rsidP="00CE1BE8">
            <w:pPr>
              <w:topLinePunct/>
              <w:adjustRightInd w:val="0"/>
              <w:snapToGrid w:val="0"/>
              <w:spacing w:line="300" w:lineRule="auto"/>
              <w:jc w:val="center"/>
              <w:rPr>
                <w:lang w:val="x-none"/>
              </w:rPr>
            </w:pPr>
            <w:r>
              <w:rPr>
                <w:rFonts w:hint="eastAsia"/>
                <w:lang w:val="x-none"/>
              </w:rPr>
              <w:t>结论</w:t>
            </w:r>
          </w:p>
        </w:tc>
      </w:tr>
      <w:tr w:rsidR="007B7135" w:rsidRPr="001142A9" w14:paraId="766EE692" w14:textId="77777777" w:rsidTr="00AF670A">
        <w:trPr>
          <w:jc w:val="center"/>
        </w:trPr>
        <w:tc>
          <w:tcPr>
            <w:tcW w:w="746" w:type="pct"/>
          </w:tcPr>
          <w:p w14:paraId="5446AAE5" w14:textId="5EC991F4" w:rsidR="007B7135" w:rsidRPr="001142A9" w:rsidRDefault="00AF670A"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3616FE91" w14:textId="768F8BF4" w:rsidR="007B7135" w:rsidRPr="001142A9" w:rsidRDefault="00AF670A" w:rsidP="00CE1BE8">
            <w:pPr>
              <w:topLinePunct/>
              <w:adjustRightInd w:val="0"/>
              <w:snapToGrid w:val="0"/>
              <w:spacing w:line="300" w:lineRule="auto"/>
              <w:rPr>
                <w:lang w:val="x-none"/>
              </w:rPr>
            </w:pPr>
            <w:r>
              <w:rPr>
                <w:rFonts w:hint="eastAsia"/>
                <w:lang w:val="x-none"/>
              </w:rPr>
              <w:t>不带括号的复杂运算</w:t>
            </w:r>
          </w:p>
        </w:tc>
        <w:tc>
          <w:tcPr>
            <w:tcW w:w="1362" w:type="pct"/>
          </w:tcPr>
          <w:p w14:paraId="2B30BF51" w14:textId="43366993" w:rsidR="007B7135" w:rsidRPr="001142A9" w:rsidRDefault="00AF670A" w:rsidP="00CE1BE8">
            <w:pPr>
              <w:topLinePunct/>
              <w:adjustRightInd w:val="0"/>
              <w:snapToGrid w:val="0"/>
              <w:spacing w:line="300" w:lineRule="auto"/>
              <w:rPr>
                <w:lang w:val="x-none"/>
              </w:rPr>
            </w:pPr>
            <w:r>
              <w:rPr>
                <w:lang w:val="x-none"/>
              </w:rPr>
              <w:t>cos</w:t>
            </w:r>
            <m:oMath>
              <m:r>
                <w:rPr>
                  <w:rFonts w:ascii="Cambria Math" w:hAnsi="Cambria Math"/>
                  <w:lang w:val="x-none"/>
                </w:rPr>
                <m:t>π</m:t>
              </m:r>
            </m:oMath>
            <w:r>
              <w:rPr>
                <w:rFonts w:hint="eastAsia"/>
                <w:lang w:val="x-none"/>
              </w:rPr>
              <w:t>+</w:t>
            </w:r>
            <w:r>
              <w:rPr>
                <w:lang w:val="x-none"/>
              </w:rPr>
              <w:t>lnE+2^2+100%</w:t>
            </w:r>
          </w:p>
        </w:tc>
        <w:tc>
          <w:tcPr>
            <w:tcW w:w="1144" w:type="pct"/>
            <w:tcBorders>
              <w:right w:val="single" w:sz="8" w:space="0" w:color="auto"/>
            </w:tcBorders>
          </w:tcPr>
          <w:p w14:paraId="08285A93" w14:textId="1516812B" w:rsidR="007B7135" w:rsidRPr="001142A9" w:rsidRDefault="00AF670A" w:rsidP="00CE1BE8">
            <w:pPr>
              <w:topLinePunct/>
              <w:adjustRightInd w:val="0"/>
              <w:snapToGrid w:val="0"/>
              <w:spacing w:line="300" w:lineRule="auto"/>
              <w:rPr>
                <w:lang w:val="x-none"/>
              </w:rPr>
            </w:pPr>
            <w:r>
              <w:rPr>
                <w:rFonts w:hint="eastAsia"/>
                <w:lang w:val="x-none"/>
              </w:rPr>
              <w:t>5</w:t>
            </w:r>
          </w:p>
        </w:tc>
        <w:tc>
          <w:tcPr>
            <w:tcW w:w="472" w:type="pct"/>
            <w:tcBorders>
              <w:left w:val="single" w:sz="8" w:space="0" w:color="auto"/>
            </w:tcBorders>
          </w:tcPr>
          <w:p w14:paraId="0F276C35" w14:textId="706C6438" w:rsidR="007B7135" w:rsidRPr="001142A9" w:rsidRDefault="00AF670A" w:rsidP="00CE1BE8">
            <w:pPr>
              <w:topLinePunct/>
              <w:adjustRightInd w:val="0"/>
              <w:snapToGrid w:val="0"/>
              <w:spacing w:line="300" w:lineRule="auto"/>
              <w:rPr>
                <w:lang w:val="x-none"/>
              </w:rPr>
            </w:pPr>
            <w:r>
              <w:rPr>
                <w:rFonts w:hint="eastAsia"/>
                <w:lang w:val="x-none"/>
              </w:rPr>
              <w:t>正确</w:t>
            </w:r>
          </w:p>
        </w:tc>
      </w:tr>
      <w:tr w:rsidR="007B7135" w:rsidRPr="001142A9" w14:paraId="18B8768F" w14:textId="77777777" w:rsidTr="00AF670A">
        <w:trPr>
          <w:jc w:val="center"/>
        </w:trPr>
        <w:tc>
          <w:tcPr>
            <w:tcW w:w="746" w:type="pct"/>
          </w:tcPr>
          <w:p w14:paraId="17906D85" w14:textId="49D9BEBB" w:rsidR="007B7135" w:rsidRPr="001142A9" w:rsidRDefault="00AF670A" w:rsidP="00CE1BE8">
            <w:pPr>
              <w:topLinePunct/>
              <w:adjustRightInd w:val="0"/>
              <w:snapToGrid w:val="0"/>
              <w:spacing w:line="300" w:lineRule="auto"/>
              <w:rPr>
                <w:lang w:val="x-none"/>
              </w:rPr>
            </w:pPr>
            <w:r>
              <w:rPr>
                <w:rFonts w:hint="eastAsia"/>
                <w:lang w:val="x-none"/>
              </w:rPr>
              <w:t>1</w:t>
            </w:r>
            <w:r>
              <w:rPr>
                <w:lang w:val="x-none"/>
              </w:rPr>
              <w:t>0.16</w:t>
            </w:r>
          </w:p>
        </w:tc>
        <w:tc>
          <w:tcPr>
            <w:tcW w:w="1277" w:type="pct"/>
          </w:tcPr>
          <w:p w14:paraId="1AC6522C" w14:textId="16235F17" w:rsidR="007B7135" w:rsidRPr="001142A9" w:rsidRDefault="00AF670A" w:rsidP="00CE1BE8">
            <w:pPr>
              <w:topLinePunct/>
              <w:adjustRightInd w:val="0"/>
              <w:snapToGrid w:val="0"/>
              <w:spacing w:line="300" w:lineRule="auto"/>
              <w:rPr>
                <w:lang w:val="x-none"/>
              </w:rPr>
            </w:pPr>
            <w:r>
              <w:rPr>
                <w:rFonts w:hint="eastAsia"/>
                <w:lang w:val="x-none"/>
              </w:rPr>
              <w:t>带括号的复杂运算</w:t>
            </w:r>
          </w:p>
        </w:tc>
        <w:tc>
          <w:tcPr>
            <w:tcW w:w="1362" w:type="pct"/>
          </w:tcPr>
          <w:p w14:paraId="454B2711" w14:textId="70669C09" w:rsidR="007B7135" w:rsidRPr="001142A9" w:rsidRDefault="00AF670A" w:rsidP="00CE1BE8">
            <w:pPr>
              <w:topLinePunct/>
              <w:adjustRightInd w:val="0"/>
              <w:snapToGrid w:val="0"/>
              <w:spacing w:line="300" w:lineRule="auto"/>
              <w:rPr>
                <w:lang w:val="x-none"/>
              </w:rPr>
            </w:pPr>
            <w:r>
              <w:rPr>
                <w:lang w:val="x-none"/>
              </w:rPr>
              <w:t>(1+1)^(1+100%)</w:t>
            </w:r>
          </w:p>
        </w:tc>
        <w:tc>
          <w:tcPr>
            <w:tcW w:w="1144" w:type="pct"/>
            <w:tcBorders>
              <w:right w:val="single" w:sz="8" w:space="0" w:color="auto"/>
            </w:tcBorders>
          </w:tcPr>
          <w:p w14:paraId="6F26A325" w14:textId="2B7D06AC" w:rsidR="007B7135" w:rsidRPr="001142A9" w:rsidRDefault="00AF670A" w:rsidP="00CE1BE8">
            <w:pPr>
              <w:topLinePunct/>
              <w:adjustRightInd w:val="0"/>
              <w:snapToGrid w:val="0"/>
              <w:spacing w:line="300" w:lineRule="auto"/>
              <w:rPr>
                <w:lang w:val="x-none"/>
              </w:rPr>
            </w:pPr>
            <w:r>
              <w:rPr>
                <w:rFonts w:hint="eastAsia"/>
                <w:lang w:val="x-none"/>
              </w:rPr>
              <w:t>4</w:t>
            </w:r>
          </w:p>
        </w:tc>
        <w:tc>
          <w:tcPr>
            <w:tcW w:w="472" w:type="pct"/>
            <w:tcBorders>
              <w:left w:val="single" w:sz="8" w:space="0" w:color="auto"/>
            </w:tcBorders>
          </w:tcPr>
          <w:p w14:paraId="384DB8D4" w14:textId="094DA811" w:rsidR="007B7135" w:rsidRPr="001142A9" w:rsidRDefault="00AF670A" w:rsidP="00CE1BE8">
            <w:pPr>
              <w:topLinePunct/>
              <w:adjustRightInd w:val="0"/>
              <w:snapToGrid w:val="0"/>
              <w:spacing w:line="300" w:lineRule="auto"/>
              <w:rPr>
                <w:lang w:val="x-none"/>
              </w:rPr>
            </w:pPr>
            <w:r>
              <w:rPr>
                <w:rFonts w:hint="eastAsia"/>
                <w:lang w:val="x-none"/>
              </w:rPr>
              <w:t>正确</w:t>
            </w:r>
          </w:p>
        </w:tc>
      </w:tr>
      <w:tr w:rsidR="00AF670A" w:rsidRPr="001142A9" w14:paraId="5128E337" w14:textId="77777777" w:rsidTr="00AF670A">
        <w:trPr>
          <w:jc w:val="center"/>
        </w:trPr>
        <w:tc>
          <w:tcPr>
            <w:tcW w:w="746" w:type="pct"/>
          </w:tcPr>
          <w:p w14:paraId="77A901BF" w14:textId="2087DBE2" w:rsidR="00AF670A" w:rsidRPr="001142A9" w:rsidRDefault="00AF670A" w:rsidP="00AF670A">
            <w:pPr>
              <w:topLinePunct/>
              <w:adjustRightInd w:val="0"/>
              <w:snapToGrid w:val="0"/>
              <w:spacing w:line="300" w:lineRule="auto"/>
              <w:rPr>
                <w:lang w:val="x-none"/>
              </w:rPr>
            </w:pPr>
            <w:r>
              <w:rPr>
                <w:rFonts w:hint="eastAsia"/>
                <w:lang w:val="x-none"/>
              </w:rPr>
              <w:t>1</w:t>
            </w:r>
            <w:r>
              <w:rPr>
                <w:lang w:val="x-none"/>
              </w:rPr>
              <w:t>0.16</w:t>
            </w:r>
          </w:p>
        </w:tc>
        <w:tc>
          <w:tcPr>
            <w:tcW w:w="1277" w:type="pct"/>
          </w:tcPr>
          <w:p w14:paraId="29B4E643" w14:textId="143F8B57" w:rsidR="00AF670A" w:rsidRPr="001142A9" w:rsidRDefault="00AF670A" w:rsidP="00AF670A">
            <w:pPr>
              <w:topLinePunct/>
              <w:adjustRightInd w:val="0"/>
              <w:snapToGrid w:val="0"/>
              <w:spacing w:line="300" w:lineRule="auto"/>
              <w:rPr>
                <w:lang w:val="x-none"/>
              </w:rPr>
            </w:pPr>
            <w:r>
              <w:rPr>
                <w:rFonts w:hint="eastAsia"/>
                <w:lang w:val="x-none"/>
              </w:rPr>
              <w:t>嵌套的复杂运算</w:t>
            </w:r>
          </w:p>
        </w:tc>
        <w:tc>
          <w:tcPr>
            <w:tcW w:w="1362" w:type="pct"/>
          </w:tcPr>
          <w:p w14:paraId="1BF26525" w14:textId="5FA9B42E" w:rsidR="00AF670A" w:rsidRPr="001142A9" w:rsidRDefault="00AF670A" w:rsidP="00AF670A">
            <w:pPr>
              <w:topLinePunct/>
              <w:adjustRightInd w:val="0"/>
              <w:snapToGrid w:val="0"/>
              <w:spacing w:line="300" w:lineRule="auto"/>
              <w:rPr>
                <w:lang w:val="x-none"/>
              </w:rPr>
            </w:pPr>
            <w:r>
              <w:rPr>
                <w:lang w:val="x-none"/>
              </w:rPr>
              <w:t>((-2)^2-2)^(1+100%)</w:t>
            </w:r>
          </w:p>
        </w:tc>
        <w:tc>
          <w:tcPr>
            <w:tcW w:w="1144" w:type="pct"/>
            <w:tcBorders>
              <w:right w:val="single" w:sz="8" w:space="0" w:color="auto"/>
            </w:tcBorders>
          </w:tcPr>
          <w:p w14:paraId="3D1EF6E3" w14:textId="1378D7D1" w:rsidR="00AF670A" w:rsidRPr="001142A9" w:rsidRDefault="00AF670A" w:rsidP="00AF670A">
            <w:pPr>
              <w:topLinePunct/>
              <w:adjustRightInd w:val="0"/>
              <w:snapToGrid w:val="0"/>
              <w:spacing w:line="300" w:lineRule="auto"/>
              <w:rPr>
                <w:lang w:val="x-none"/>
              </w:rPr>
            </w:pPr>
            <w:r>
              <w:rPr>
                <w:rFonts w:hint="eastAsia"/>
                <w:lang w:val="x-none"/>
              </w:rPr>
              <w:t>4</w:t>
            </w:r>
          </w:p>
        </w:tc>
        <w:tc>
          <w:tcPr>
            <w:tcW w:w="472" w:type="pct"/>
            <w:tcBorders>
              <w:left w:val="single" w:sz="8" w:space="0" w:color="auto"/>
            </w:tcBorders>
          </w:tcPr>
          <w:p w14:paraId="67F23003" w14:textId="03354110" w:rsidR="00AF670A" w:rsidRPr="001142A9" w:rsidRDefault="00AF670A" w:rsidP="00AF670A">
            <w:pPr>
              <w:topLinePunct/>
              <w:adjustRightInd w:val="0"/>
              <w:snapToGrid w:val="0"/>
              <w:spacing w:line="300" w:lineRule="auto"/>
              <w:rPr>
                <w:lang w:val="x-none"/>
              </w:rPr>
            </w:pPr>
            <w:r>
              <w:rPr>
                <w:rFonts w:hint="eastAsia"/>
                <w:lang w:val="x-none"/>
              </w:rPr>
              <w:t>正确</w:t>
            </w:r>
          </w:p>
        </w:tc>
      </w:tr>
    </w:tbl>
    <w:p w14:paraId="28A1A60D" w14:textId="77777777" w:rsidR="007B7135" w:rsidRPr="00321ECC" w:rsidRDefault="007B7135" w:rsidP="007B713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5C6BF7DE" w14:textId="77777777" w:rsidR="00D66775" w:rsidRDefault="00D66775" w:rsidP="00D66775">
      <w:pPr>
        <w:pStyle w:val="10"/>
        <w:numPr>
          <w:ilvl w:val="0"/>
          <w:numId w:val="2"/>
        </w:numPr>
        <w:topLinePunct/>
        <w:adjustRightInd w:val="0"/>
        <w:snapToGrid w:val="0"/>
        <w:spacing w:before="240" w:after="240" w:line="300" w:lineRule="auto"/>
        <w:rPr>
          <w:sz w:val="32"/>
          <w:szCs w:val="32"/>
          <w:lang w:eastAsia="zh-CN"/>
        </w:rPr>
      </w:pPr>
      <w:bookmarkStart w:id="21" w:name="_Toc527037682"/>
      <w:r w:rsidRPr="001142A9">
        <w:rPr>
          <w:sz w:val="32"/>
          <w:szCs w:val="32"/>
          <w:lang w:eastAsia="zh-CN"/>
        </w:rPr>
        <w:t>第</w:t>
      </w:r>
      <w:r>
        <w:rPr>
          <w:rFonts w:hint="eastAsia"/>
          <w:sz w:val="32"/>
          <w:szCs w:val="32"/>
          <w:lang w:eastAsia="zh-CN"/>
        </w:rPr>
        <w:t>3</w:t>
      </w:r>
      <w:r w:rsidRPr="001142A9">
        <w:rPr>
          <w:sz w:val="32"/>
          <w:szCs w:val="32"/>
          <w:lang w:eastAsia="zh-CN"/>
        </w:rPr>
        <w:t>轮迭代</w:t>
      </w:r>
      <w:r>
        <w:rPr>
          <w:rFonts w:hint="eastAsia"/>
          <w:sz w:val="32"/>
          <w:szCs w:val="32"/>
          <w:lang w:eastAsia="zh-CN"/>
        </w:rPr>
        <w:t>：增量</w:t>
      </w:r>
      <w:r>
        <w:rPr>
          <w:rFonts w:hint="eastAsia"/>
          <w:sz w:val="32"/>
          <w:szCs w:val="32"/>
          <w:lang w:eastAsia="zh-CN"/>
        </w:rPr>
        <w:t>2</w:t>
      </w:r>
      <w:bookmarkEnd w:id="21"/>
      <w:r w:rsidR="005634D5">
        <w:rPr>
          <w:sz w:val="32"/>
          <w:szCs w:val="32"/>
          <w:lang w:eastAsia="zh-CN"/>
        </w:rPr>
        <w:t xml:space="preserve"> </w:t>
      </w:r>
    </w:p>
    <w:p w14:paraId="3510F3DD"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Pr>
          <w:rFonts w:ascii="Times New Roman" w:hAnsi="Times New Roman" w:hint="eastAsia"/>
          <w:b w:val="0"/>
          <w:sz w:val="30"/>
          <w:szCs w:val="30"/>
          <w:lang w:eastAsia="zh-CN"/>
        </w:rPr>
        <w:t>迭代</w:t>
      </w:r>
      <w:r w:rsidRPr="001142A9">
        <w:rPr>
          <w:rFonts w:ascii="Times New Roman" w:hAnsi="Times New Roman"/>
          <w:b w:val="0"/>
          <w:sz w:val="30"/>
          <w:szCs w:val="30"/>
          <w:lang w:eastAsia="zh-CN"/>
        </w:rPr>
        <w:t>目标</w:t>
      </w:r>
    </w:p>
    <w:p w14:paraId="6668348F" w14:textId="77777777" w:rsidR="005634D5" w:rsidRDefault="005634D5" w:rsidP="005634D5">
      <w:pPr>
        <w:topLinePunct/>
        <w:adjustRightInd w:val="0"/>
        <w:snapToGrid w:val="0"/>
        <w:spacing w:line="300" w:lineRule="auto"/>
        <w:ind w:firstLineChars="200" w:firstLine="480"/>
        <w:rPr>
          <w:sz w:val="24"/>
          <w:lang w:val="x-none"/>
        </w:rPr>
      </w:pPr>
      <w:r>
        <w:rPr>
          <w:sz w:val="24"/>
          <w:lang w:val="x-none"/>
        </w:rPr>
        <w:t>简要介绍本轮迭代的增量任务目标，所需完成的</w:t>
      </w:r>
      <w:r>
        <w:rPr>
          <w:rFonts w:hint="eastAsia"/>
          <w:sz w:val="24"/>
          <w:lang w:val="x-none"/>
        </w:rPr>
        <w:t>任务</w:t>
      </w:r>
      <w:r w:rsidRPr="001142A9">
        <w:rPr>
          <w:sz w:val="24"/>
          <w:lang w:val="x-none"/>
        </w:rPr>
        <w:t>。</w:t>
      </w:r>
    </w:p>
    <w:p w14:paraId="46B53288"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）任务</w:t>
      </w:r>
      <w:r>
        <w:rPr>
          <w:rFonts w:hint="eastAsia"/>
          <w:sz w:val="24"/>
          <w:lang w:val="x-none"/>
        </w:rPr>
        <w:t>1</w:t>
      </w:r>
      <w:r>
        <w:rPr>
          <w:rFonts w:hint="eastAsia"/>
          <w:sz w:val="24"/>
          <w:lang w:val="x-none"/>
        </w:rPr>
        <w:t>：优化界面</w:t>
      </w:r>
      <w:r>
        <w:rPr>
          <w:rFonts w:hint="eastAsia"/>
          <w:sz w:val="24"/>
          <w:lang w:val="x-none"/>
        </w:rPr>
        <w:t>U</w:t>
      </w:r>
      <w:r>
        <w:rPr>
          <w:sz w:val="24"/>
          <w:lang w:val="x-none"/>
        </w:rPr>
        <w:t>I</w:t>
      </w:r>
      <w:r>
        <w:rPr>
          <w:rFonts w:hint="eastAsia"/>
          <w:sz w:val="24"/>
          <w:lang w:val="x-none"/>
        </w:rPr>
        <w:t>，重构优化代码，增加相关文档描述</w:t>
      </w:r>
    </w:p>
    <w:p w14:paraId="30606A6B"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）任务</w:t>
      </w:r>
      <w:r>
        <w:rPr>
          <w:rFonts w:hint="eastAsia"/>
          <w:sz w:val="24"/>
          <w:lang w:val="x-none"/>
        </w:rPr>
        <w:t>2</w:t>
      </w:r>
      <w:r>
        <w:rPr>
          <w:rFonts w:hint="eastAsia"/>
          <w:sz w:val="24"/>
          <w:lang w:val="x-none"/>
        </w:rPr>
        <w:t>：增加</w:t>
      </w:r>
      <w:r w:rsidR="001838CB">
        <w:rPr>
          <w:rFonts w:hint="eastAsia"/>
          <w:sz w:val="24"/>
          <w:lang w:val="x-none"/>
        </w:rPr>
        <w:t>一个显示框，展示当前实时计算结果，增强用户体验感。同时对于用户的错误输入输出合适的报错信息</w:t>
      </w:r>
    </w:p>
    <w:p w14:paraId="7DDF4AA2"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需求分析</w:t>
      </w:r>
    </w:p>
    <w:p w14:paraId="7A3F18CB" w14:textId="77777777" w:rsidR="005634D5" w:rsidRDefault="005634D5" w:rsidP="005634D5">
      <w:pPr>
        <w:topLinePunct/>
        <w:adjustRightInd w:val="0"/>
        <w:snapToGrid w:val="0"/>
        <w:spacing w:line="300" w:lineRule="auto"/>
        <w:ind w:firstLineChars="200" w:firstLine="480"/>
        <w:rPr>
          <w:sz w:val="24"/>
          <w:lang w:val="x-none"/>
        </w:rPr>
      </w:pPr>
      <w:r>
        <w:rPr>
          <w:sz w:val="24"/>
          <w:lang w:val="x-none"/>
        </w:rPr>
        <w:t>本轮迭代所开发模块的详细需求分析</w:t>
      </w:r>
      <w:r>
        <w:rPr>
          <w:rFonts w:hint="eastAsia"/>
          <w:sz w:val="24"/>
          <w:lang w:val="x-none"/>
        </w:rPr>
        <w:t>。</w:t>
      </w:r>
    </w:p>
    <w:p w14:paraId="61A70BF8" w14:textId="77777777" w:rsidR="005634D5" w:rsidRDefault="005634D5" w:rsidP="005634D5">
      <w:pPr>
        <w:topLinePunct/>
        <w:adjustRightInd w:val="0"/>
        <w:snapToGrid w:val="0"/>
        <w:spacing w:line="300" w:lineRule="auto"/>
        <w:rPr>
          <w:color w:val="FF0000"/>
          <w:sz w:val="24"/>
          <w:lang w:val="x-none"/>
        </w:rPr>
      </w:pPr>
      <w:r w:rsidRPr="000347AD">
        <w:rPr>
          <w:rFonts w:hint="eastAsia"/>
          <w:color w:val="FF0000"/>
          <w:sz w:val="24"/>
          <w:lang w:val="x-none"/>
        </w:rPr>
        <w:t>【注意】：仅仅针对本轮迭代的需求分析内容。</w:t>
      </w:r>
    </w:p>
    <w:p w14:paraId="60831C68" w14:textId="77777777" w:rsidR="00F06740" w:rsidRDefault="001838CB" w:rsidP="001838CB">
      <w:pPr>
        <w:topLinePunct/>
        <w:adjustRightInd w:val="0"/>
        <w:snapToGrid w:val="0"/>
        <w:spacing w:line="300" w:lineRule="auto"/>
        <w:ind w:firstLineChars="200" w:firstLine="480"/>
        <w:rPr>
          <w:sz w:val="24"/>
          <w:lang w:val="x-none"/>
        </w:rPr>
      </w:pPr>
      <w:r w:rsidRPr="001838CB">
        <w:rPr>
          <w:rFonts w:hint="eastAsia"/>
          <w:sz w:val="24"/>
          <w:lang w:val="x-none"/>
        </w:rPr>
        <w:t>在第二轮迭代中，</w:t>
      </w:r>
      <w:r>
        <w:rPr>
          <w:rFonts w:hint="eastAsia"/>
          <w:sz w:val="24"/>
          <w:lang w:val="x-none"/>
        </w:rPr>
        <w:t>一个功能完整的计算器已经基本完成，但是在用户体验上仍然有可以优化的地方，例如</w:t>
      </w:r>
    </w:p>
    <w:p w14:paraId="20E5B087" w14:textId="77777777" w:rsidR="001838CB" w:rsidRDefault="0024405A" w:rsidP="001838CB">
      <w:pPr>
        <w:topLinePunct/>
        <w:adjustRightInd w:val="0"/>
        <w:snapToGrid w:val="0"/>
        <w:spacing w:line="300" w:lineRule="auto"/>
        <w:ind w:firstLineChars="200" w:firstLine="480"/>
        <w:rPr>
          <w:color w:val="FF0000"/>
          <w:sz w:val="24"/>
          <w:lang w:val="x-none"/>
        </w:rPr>
      </w:pPr>
      <w:r>
        <w:rPr>
          <w:rFonts w:hint="eastAsia"/>
          <w:sz w:val="24"/>
          <w:lang w:val="x-none"/>
        </w:rPr>
        <w:t>1</w:t>
      </w:r>
      <w:r>
        <w:rPr>
          <w:sz w:val="24"/>
          <w:lang w:val="x-none"/>
        </w:rPr>
        <w:t xml:space="preserve">. </w:t>
      </w:r>
      <w:r w:rsidR="001838CB">
        <w:rPr>
          <w:rFonts w:hint="eastAsia"/>
          <w:sz w:val="24"/>
          <w:lang w:val="x-none"/>
        </w:rPr>
        <w:t>增加一个实时显示框，展示当前的计算结果</w:t>
      </w:r>
      <w:r>
        <w:rPr>
          <w:rFonts w:hint="eastAsia"/>
          <w:sz w:val="24"/>
          <w:lang w:val="x-none"/>
        </w:rPr>
        <w:t>。</w:t>
      </w:r>
      <w:r>
        <w:rPr>
          <w:rFonts w:hint="eastAsia"/>
          <w:sz w:val="24"/>
          <w:lang w:val="x-none"/>
        </w:rPr>
        <w:t>2</w:t>
      </w:r>
      <w:r>
        <w:rPr>
          <w:sz w:val="24"/>
          <w:lang w:val="x-none"/>
        </w:rPr>
        <w:t>.</w:t>
      </w:r>
      <w:r>
        <w:rPr>
          <w:rFonts w:hint="eastAsia"/>
          <w:sz w:val="24"/>
          <w:lang w:val="x-none"/>
        </w:rPr>
        <w:t>对于用户的错误输入进行友好的错误提示</w:t>
      </w:r>
    </w:p>
    <w:p w14:paraId="26B1F05A"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设计方案</w:t>
      </w:r>
    </w:p>
    <w:p w14:paraId="135E8736"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14:paraId="2C75E647"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Pr>
          <w:sz w:val="24"/>
          <w:lang w:val="x-none"/>
        </w:rPr>
        <w:t>详细设计方案</w:t>
      </w:r>
      <w:r>
        <w:rPr>
          <w:rFonts w:hint="eastAsia"/>
          <w:sz w:val="24"/>
          <w:lang w:val="x-none"/>
        </w:rPr>
        <w:t>：模块功能结构设计，界面原型设计等。</w:t>
      </w:r>
    </w:p>
    <w:p w14:paraId="42100C75"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模块功能结构设计与迭代</w:t>
      </w:r>
      <w:r>
        <w:rPr>
          <w:rFonts w:hint="eastAsia"/>
          <w:sz w:val="24"/>
          <w:lang w:val="x-none"/>
        </w:rPr>
        <w:t>1</w:t>
      </w:r>
      <w:r>
        <w:rPr>
          <w:rFonts w:hint="eastAsia"/>
          <w:sz w:val="24"/>
          <w:lang w:val="x-none"/>
        </w:rPr>
        <w:t>基本</w:t>
      </w:r>
      <w:r w:rsidR="003B381C">
        <w:rPr>
          <w:rFonts w:hint="eastAsia"/>
          <w:sz w:val="24"/>
          <w:lang w:val="x-none"/>
        </w:rPr>
        <w:t>相同</w:t>
      </w:r>
      <w:r>
        <w:rPr>
          <w:rFonts w:hint="eastAsia"/>
          <w:sz w:val="24"/>
          <w:lang w:val="x-none"/>
        </w:rPr>
        <w:t>。</w:t>
      </w:r>
      <w:r w:rsidR="003B381C">
        <w:rPr>
          <w:rFonts w:hint="eastAsia"/>
          <w:sz w:val="24"/>
          <w:lang w:val="x-none"/>
        </w:rPr>
        <w:t>在原型图的设计上有一些变化，具体为在</w:t>
      </w:r>
      <w:r w:rsidR="003B381C">
        <w:rPr>
          <w:rFonts w:hint="eastAsia"/>
          <w:sz w:val="24"/>
          <w:lang w:val="x-none"/>
        </w:rPr>
        <w:t>input</w:t>
      </w:r>
      <w:r w:rsidR="00F06740">
        <w:rPr>
          <w:sz w:val="24"/>
          <w:lang w:val="x-none"/>
        </w:rPr>
        <w:t xml:space="preserve"> </w:t>
      </w:r>
      <w:r w:rsidR="003B381C">
        <w:rPr>
          <w:rFonts w:hint="eastAsia"/>
          <w:sz w:val="24"/>
          <w:lang w:val="x-none"/>
        </w:rPr>
        <w:t>框上增加一个小的实时结果展示框</w:t>
      </w:r>
    </w:p>
    <w:p w14:paraId="7CBAB619" w14:textId="6FC0AE56" w:rsidR="003B381C" w:rsidRDefault="00BF2D88" w:rsidP="003B381C">
      <w:pPr>
        <w:topLinePunct/>
        <w:adjustRightInd w:val="0"/>
        <w:snapToGrid w:val="0"/>
        <w:spacing w:line="300" w:lineRule="auto"/>
        <w:ind w:firstLineChars="200" w:firstLine="480"/>
        <w:jc w:val="center"/>
        <w:rPr>
          <w:noProof/>
          <w:sz w:val="24"/>
          <w:lang w:val="x-none"/>
        </w:rPr>
      </w:pPr>
      <w:r w:rsidRPr="003B381C">
        <w:rPr>
          <w:noProof/>
          <w:sz w:val="24"/>
          <w:lang w:val="x-none"/>
        </w:rPr>
        <w:lastRenderedPageBreak/>
        <w:drawing>
          <wp:inline distT="0" distB="0" distL="0" distR="0" wp14:anchorId="0FBD1F6C" wp14:editId="6369DFEF">
            <wp:extent cx="3841750" cy="26797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14:paraId="21E8D5DE" w14:textId="532B0A3F" w:rsidR="003B381C" w:rsidRDefault="00BF2D88" w:rsidP="003B381C">
      <w:pPr>
        <w:topLinePunct/>
        <w:adjustRightInd w:val="0"/>
        <w:snapToGrid w:val="0"/>
        <w:spacing w:line="300" w:lineRule="auto"/>
        <w:ind w:firstLineChars="200" w:firstLine="480"/>
        <w:jc w:val="center"/>
        <w:rPr>
          <w:sz w:val="24"/>
          <w:lang w:val="x-none"/>
        </w:rPr>
      </w:pPr>
      <w:r w:rsidRPr="003B381C">
        <w:rPr>
          <w:noProof/>
          <w:sz w:val="24"/>
          <w:lang w:val="x-none"/>
        </w:rPr>
        <w:drawing>
          <wp:inline distT="0" distB="0" distL="0" distR="0" wp14:anchorId="656B379E" wp14:editId="5D990A3F">
            <wp:extent cx="3810000" cy="26733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673350"/>
                    </a:xfrm>
                    <a:prstGeom prst="rect">
                      <a:avLst/>
                    </a:prstGeom>
                    <a:noFill/>
                    <a:ln>
                      <a:noFill/>
                    </a:ln>
                  </pic:spPr>
                </pic:pic>
              </a:graphicData>
            </a:graphic>
          </wp:inline>
        </w:drawing>
      </w:r>
    </w:p>
    <w:p w14:paraId="7C6177FE"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）模块相关的设计类（</w:t>
      </w:r>
      <w:r>
        <w:rPr>
          <w:rFonts w:hint="eastAsia"/>
          <w:sz w:val="24"/>
          <w:lang w:val="x-none"/>
        </w:rPr>
        <w:t>Design</w:t>
      </w:r>
      <w:r>
        <w:rPr>
          <w:sz w:val="24"/>
          <w:lang w:val="x-none"/>
        </w:rPr>
        <w:t xml:space="preserve"> </w:t>
      </w:r>
      <w:r>
        <w:rPr>
          <w:rFonts w:hint="eastAsia"/>
          <w:sz w:val="24"/>
          <w:lang w:val="x-none"/>
        </w:rPr>
        <w:t>Class</w:t>
      </w:r>
      <w:r>
        <w:rPr>
          <w:rFonts w:hint="eastAsia"/>
          <w:sz w:val="24"/>
          <w:lang w:val="x-none"/>
        </w:rPr>
        <w:t>）：给出每个类的名字、属性、方法。</w:t>
      </w:r>
    </w:p>
    <w:p w14:paraId="42453D04" w14:textId="77777777" w:rsidR="005634D5" w:rsidRDefault="005634D5" w:rsidP="005634D5">
      <w:pPr>
        <w:topLinePunct/>
        <w:adjustRightInd w:val="0"/>
        <w:snapToGrid w:val="0"/>
        <w:spacing w:line="300" w:lineRule="auto"/>
        <w:ind w:firstLineChars="200" w:firstLine="480"/>
        <w:rPr>
          <w:sz w:val="24"/>
          <w:lang w:val="x-none"/>
        </w:rPr>
      </w:pPr>
      <w:r>
        <w:rPr>
          <w:sz w:val="24"/>
          <w:lang w:val="x-none"/>
        </w:rPr>
        <w:t xml:space="preserve">1. </w:t>
      </w:r>
      <w:r>
        <w:rPr>
          <w:rFonts w:hint="eastAsia"/>
          <w:sz w:val="24"/>
          <w:lang w:val="x-none"/>
        </w:rPr>
        <w:t>home</w:t>
      </w:r>
      <w:r>
        <w:rPr>
          <w:sz w:val="24"/>
          <w:lang w:val="x-none"/>
        </w:rPr>
        <w:t>.vue</w:t>
      </w:r>
    </w:p>
    <w:p w14:paraId="75429219" w14:textId="6BF40E96" w:rsidR="005634D5" w:rsidRDefault="00BF2D88" w:rsidP="003B381C">
      <w:pPr>
        <w:topLinePunct/>
        <w:adjustRightInd w:val="0"/>
        <w:snapToGrid w:val="0"/>
        <w:spacing w:line="300" w:lineRule="auto"/>
        <w:ind w:firstLineChars="200" w:firstLine="480"/>
        <w:jc w:val="center"/>
        <w:rPr>
          <w:sz w:val="24"/>
          <w:lang w:val="x-none"/>
        </w:rPr>
      </w:pPr>
      <w:r w:rsidRPr="00C0629C">
        <w:rPr>
          <w:noProof/>
          <w:sz w:val="24"/>
          <w:lang w:val="x-none"/>
        </w:rPr>
        <w:drawing>
          <wp:inline distT="0" distB="0" distL="0" distR="0" wp14:anchorId="5D4189E1" wp14:editId="14D28990">
            <wp:extent cx="4438650" cy="13843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1384300"/>
                    </a:xfrm>
                    <a:prstGeom prst="rect">
                      <a:avLst/>
                    </a:prstGeom>
                    <a:noFill/>
                    <a:ln>
                      <a:noFill/>
                    </a:ln>
                  </pic:spPr>
                </pic:pic>
              </a:graphicData>
            </a:graphic>
          </wp:inline>
        </w:drawing>
      </w:r>
    </w:p>
    <w:p w14:paraId="15EBCC82" w14:textId="77777777" w:rsidR="005634D5" w:rsidRDefault="005634D5" w:rsidP="005634D5">
      <w:pPr>
        <w:topLinePunct/>
        <w:adjustRightInd w:val="0"/>
        <w:snapToGrid w:val="0"/>
        <w:spacing w:line="300" w:lineRule="auto"/>
        <w:ind w:firstLineChars="200" w:firstLine="480"/>
        <w:rPr>
          <w:sz w:val="24"/>
          <w:lang w:val="x-none"/>
        </w:rPr>
      </w:pPr>
    </w:p>
    <w:p w14:paraId="121161C9"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2</w:t>
      </w:r>
      <w:r>
        <w:rPr>
          <w:sz w:val="24"/>
          <w:lang w:val="x-none"/>
        </w:rPr>
        <w:t>. standard.vue</w:t>
      </w:r>
    </w:p>
    <w:p w14:paraId="3FE1053B" w14:textId="5E46BAC0" w:rsidR="005634D5" w:rsidRDefault="00BF2D88" w:rsidP="003B381C">
      <w:pPr>
        <w:topLinePunct/>
        <w:adjustRightInd w:val="0"/>
        <w:snapToGrid w:val="0"/>
        <w:spacing w:line="300" w:lineRule="auto"/>
        <w:ind w:firstLineChars="200" w:firstLine="420"/>
        <w:jc w:val="center"/>
        <w:rPr>
          <w:noProof/>
          <w:sz w:val="24"/>
          <w:lang w:val="x-none"/>
        </w:rPr>
      </w:pPr>
      <w:r w:rsidRPr="00DB7C84">
        <w:rPr>
          <w:noProof/>
        </w:rPr>
        <w:lastRenderedPageBreak/>
        <w:drawing>
          <wp:inline distT="0" distB="0" distL="0" distR="0" wp14:anchorId="365362A4" wp14:editId="527143E6">
            <wp:extent cx="4387850" cy="22860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7850" cy="2286000"/>
                    </a:xfrm>
                    <a:prstGeom prst="rect">
                      <a:avLst/>
                    </a:prstGeom>
                    <a:noFill/>
                    <a:ln>
                      <a:noFill/>
                    </a:ln>
                  </pic:spPr>
                </pic:pic>
              </a:graphicData>
            </a:graphic>
          </wp:inline>
        </w:drawing>
      </w:r>
    </w:p>
    <w:p w14:paraId="36927E87" w14:textId="77777777" w:rsidR="005634D5" w:rsidRDefault="005634D5" w:rsidP="005634D5">
      <w:pPr>
        <w:topLinePunct/>
        <w:adjustRightInd w:val="0"/>
        <w:snapToGrid w:val="0"/>
        <w:spacing w:line="300" w:lineRule="auto"/>
        <w:ind w:firstLineChars="200" w:firstLine="480"/>
        <w:rPr>
          <w:noProof/>
          <w:sz w:val="24"/>
          <w:lang w:val="x-none"/>
        </w:rPr>
      </w:pPr>
    </w:p>
    <w:p w14:paraId="2D0CCF92" w14:textId="77777777" w:rsidR="005634D5" w:rsidRDefault="005634D5" w:rsidP="005634D5">
      <w:pPr>
        <w:topLinePunct/>
        <w:adjustRightInd w:val="0"/>
        <w:snapToGrid w:val="0"/>
        <w:spacing w:line="300" w:lineRule="auto"/>
        <w:ind w:firstLineChars="200" w:firstLine="480"/>
        <w:rPr>
          <w:noProof/>
          <w:sz w:val="24"/>
          <w:lang w:val="x-none"/>
        </w:rPr>
      </w:pPr>
      <w:r>
        <w:rPr>
          <w:rFonts w:hint="eastAsia"/>
          <w:noProof/>
          <w:sz w:val="24"/>
          <w:lang w:val="x-none"/>
        </w:rPr>
        <w:t>3</w:t>
      </w:r>
      <w:r>
        <w:rPr>
          <w:noProof/>
          <w:sz w:val="24"/>
          <w:lang w:val="x-none"/>
        </w:rPr>
        <w:t>. science.vue</w:t>
      </w:r>
    </w:p>
    <w:p w14:paraId="5F83D54D" w14:textId="1392DAF4" w:rsidR="005634D5" w:rsidRDefault="00BF2D88" w:rsidP="003B381C">
      <w:pPr>
        <w:topLinePunct/>
        <w:adjustRightInd w:val="0"/>
        <w:snapToGrid w:val="0"/>
        <w:spacing w:line="300" w:lineRule="auto"/>
        <w:ind w:firstLineChars="200" w:firstLine="420"/>
        <w:jc w:val="center"/>
        <w:rPr>
          <w:sz w:val="24"/>
          <w:lang w:val="x-none"/>
        </w:rPr>
      </w:pPr>
      <w:r w:rsidRPr="00DB7C84">
        <w:rPr>
          <w:noProof/>
        </w:rPr>
        <w:drawing>
          <wp:inline distT="0" distB="0" distL="0" distR="0" wp14:anchorId="37FC089E" wp14:editId="4B97A49C">
            <wp:extent cx="4438650" cy="25082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2508250"/>
                    </a:xfrm>
                    <a:prstGeom prst="rect">
                      <a:avLst/>
                    </a:prstGeom>
                    <a:noFill/>
                    <a:ln>
                      <a:noFill/>
                    </a:ln>
                  </pic:spPr>
                </pic:pic>
              </a:graphicData>
            </a:graphic>
          </wp:inline>
        </w:drawing>
      </w:r>
    </w:p>
    <w:p w14:paraId="5F9ACCD4"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w:t>
      </w:r>
      <w:r>
        <w:rPr>
          <w:rFonts w:hint="eastAsia"/>
          <w:sz w:val="24"/>
          <w:lang w:val="x-none"/>
        </w:rPr>
        <w:t>3</w:t>
      </w:r>
      <w:r>
        <w:rPr>
          <w:rFonts w:hint="eastAsia"/>
          <w:sz w:val="24"/>
          <w:lang w:val="x-none"/>
        </w:rPr>
        <w:t>）所需的数据结构。</w:t>
      </w:r>
    </w:p>
    <w:p w14:paraId="50B0C365" w14:textId="77777777" w:rsidR="005634D5" w:rsidRPr="000347AD" w:rsidRDefault="005634D5" w:rsidP="005634D5">
      <w:pPr>
        <w:topLinePunct/>
        <w:adjustRightInd w:val="0"/>
        <w:snapToGrid w:val="0"/>
        <w:spacing w:line="300" w:lineRule="auto"/>
        <w:ind w:firstLineChars="200" w:firstLine="480"/>
        <w:rPr>
          <w:sz w:val="24"/>
          <w:lang w:val="x-none"/>
        </w:rPr>
      </w:pPr>
      <w:r>
        <w:rPr>
          <w:rFonts w:hint="eastAsia"/>
          <w:sz w:val="24"/>
          <w:lang w:val="x-none"/>
        </w:rPr>
        <w:t>standard</w:t>
      </w:r>
      <w:r>
        <w:rPr>
          <w:sz w:val="24"/>
          <w:lang w:val="x-none"/>
        </w:rPr>
        <w:t>.vue</w:t>
      </w:r>
      <w:r w:rsidR="00AB7C8B">
        <w:rPr>
          <w:sz w:val="24"/>
          <w:lang w:val="x-none"/>
        </w:rPr>
        <w:t xml:space="preserve"> </w:t>
      </w:r>
      <w:r>
        <w:rPr>
          <w:rFonts w:hint="eastAsia"/>
          <w:sz w:val="24"/>
          <w:lang w:val="x-none"/>
        </w:rPr>
        <w:t>和</w:t>
      </w:r>
      <w:r>
        <w:rPr>
          <w:rFonts w:hint="eastAsia"/>
          <w:sz w:val="24"/>
          <w:lang w:val="x-none"/>
        </w:rPr>
        <w:t>science</w:t>
      </w:r>
      <w:r>
        <w:rPr>
          <w:sz w:val="24"/>
          <w:lang w:val="x-none"/>
        </w:rPr>
        <w:t>.vue</w:t>
      </w:r>
      <w:r w:rsidR="00AB7C8B">
        <w:rPr>
          <w:sz w:val="24"/>
          <w:lang w:val="x-none"/>
        </w:rPr>
        <w:t xml:space="preserve"> </w:t>
      </w:r>
      <w:r>
        <w:rPr>
          <w:rFonts w:hint="eastAsia"/>
          <w:sz w:val="24"/>
          <w:lang w:val="x-none"/>
        </w:rPr>
        <w:t>中主要涉及字符串</w:t>
      </w:r>
      <w:r>
        <w:rPr>
          <w:rFonts w:hint="eastAsia"/>
          <w:sz w:val="24"/>
          <w:lang w:val="x-none"/>
        </w:rPr>
        <w:t>current</w:t>
      </w:r>
      <w:r>
        <w:rPr>
          <w:sz w:val="24"/>
          <w:lang w:val="x-none"/>
        </w:rPr>
        <w:t xml:space="preserve"> </w:t>
      </w:r>
      <w:r>
        <w:rPr>
          <w:rFonts w:hint="eastAsia"/>
          <w:sz w:val="24"/>
          <w:lang w:val="x-none"/>
        </w:rPr>
        <w:t>变量来存储当前</w:t>
      </w:r>
      <w:r>
        <w:rPr>
          <w:rFonts w:hint="eastAsia"/>
          <w:sz w:val="24"/>
          <w:lang w:val="x-none"/>
        </w:rPr>
        <w:t>input</w:t>
      </w:r>
      <w:r>
        <w:rPr>
          <w:sz w:val="24"/>
          <w:lang w:val="x-none"/>
        </w:rPr>
        <w:t xml:space="preserve"> </w:t>
      </w:r>
      <w:r>
        <w:rPr>
          <w:rFonts w:hint="eastAsia"/>
          <w:sz w:val="24"/>
          <w:lang w:val="x-none"/>
        </w:rPr>
        <w:t>框的输入</w:t>
      </w:r>
      <w:r w:rsidR="00AB7C8B">
        <w:rPr>
          <w:rFonts w:hint="eastAsia"/>
          <w:sz w:val="24"/>
          <w:lang w:val="x-none"/>
        </w:rPr>
        <w:t>，以及</w:t>
      </w:r>
      <w:r w:rsidR="00AB7C8B">
        <w:rPr>
          <w:rFonts w:hint="eastAsia"/>
          <w:sz w:val="24"/>
          <w:lang w:val="x-none"/>
        </w:rPr>
        <w:t>Number</w:t>
      </w:r>
      <w:r w:rsidR="00AB7C8B">
        <w:rPr>
          <w:rFonts w:hint="eastAsia"/>
          <w:sz w:val="24"/>
          <w:lang w:val="x-none"/>
        </w:rPr>
        <w:t>类型变量</w:t>
      </w:r>
      <w:r w:rsidR="00AB7C8B">
        <w:rPr>
          <w:rFonts w:hint="eastAsia"/>
          <w:sz w:val="24"/>
          <w:lang w:val="x-none"/>
        </w:rPr>
        <w:t>instantRes</w:t>
      </w:r>
      <w:r w:rsidR="00AB7C8B">
        <w:rPr>
          <w:rFonts w:hint="eastAsia"/>
          <w:sz w:val="24"/>
          <w:lang w:val="x-none"/>
        </w:rPr>
        <w:t>存储当前即使运算结果</w:t>
      </w:r>
    </w:p>
    <w:p w14:paraId="2844E67D"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结对编程</w:t>
      </w:r>
      <w:r>
        <w:rPr>
          <w:rFonts w:ascii="Times New Roman" w:hAnsi="Times New Roman" w:hint="eastAsia"/>
          <w:b w:val="0"/>
          <w:sz w:val="30"/>
          <w:szCs w:val="30"/>
          <w:lang w:eastAsia="zh-CN"/>
        </w:rPr>
        <w:t>过程记录</w:t>
      </w:r>
    </w:p>
    <w:p w14:paraId="764B195B" w14:textId="77777777" w:rsidR="005634D5" w:rsidRPr="001142A9" w:rsidRDefault="005634D5" w:rsidP="005634D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1</w:t>
      </w:r>
      <w:r w:rsidRPr="001142A9">
        <w:rPr>
          <w:b/>
          <w:sz w:val="24"/>
          <w:lang w:val="x-none"/>
        </w:rPr>
        <w:t>）角色切换与任务分工</w:t>
      </w:r>
    </w:p>
    <w:p w14:paraId="3A18B0FE" w14:textId="77777777" w:rsidR="005634D5" w:rsidRPr="000347AD" w:rsidRDefault="005634D5" w:rsidP="005634D5">
      <w:pPr>
        <w:topLinePunct/>
        <w:adjustRightInd w:val="0"/>
        <w:snapToGrid w:val="0"/>
        <w:spacing w:line="300" w:lineRule="auto"/>
        <w:jc w:val="center"/>
        <w:rPr>
          <w:szCs w:val="21"/>
          <w:lang w:val="x-none"/>
        </w:rPr>
      </w:pPr>
      <w:r w:rsidRPr="000347AD">
        <w:rPr>
          <w:rFonts w:hint="eastAsia"/>
          <w:szCs w:val="21"/>
          <w:lang w:val="x-none"/>
        </w:rPr>
        <w:t>表</w:t>
      </w:r>
      <w:r>
        <w:rPr>
          <w:rFonts w:hint="eastAsia"/>
          <w:szCs w:val="21"/>
          <w:lang w:val="x-none"/>
        </w:rPr>
        <w:t>2-</w:t>
      </w:r>
      <w:r w:rsidRPr="000347AD">
        <w:rPr>
          <w:rFonts w:hint="eastAsia"/>
          <w:szCs w:val="21"/>
          <w:lang w:val="x-none"/>
        </w:rPr>
        <w:t>1</w:t>
      </w:r>
      <w:r w:rsidRPr="000347AD">
        <w:rPr>
          <w:szCs w:val="21"/>
          <w:lang w:val="x-none"/>
        </w:rPr>
        <w:t xml:space="preserve"> </w:t>
      </w:r>
      <w:r w:rsidRPr="000347AD">
        <w:rPr>
          <w:rFonts w:hint="eastAsia"/>
          <w:szCs w:val="21"/>
          <w:lang w:val="x-none"/>
        </w:rPr>
        <w:t>第</w:t>
      </w:r>
      <w:r>
        <w:rPr>
          <w:rFonts w:hint="eastAsia"/>
          <w:szCs w:val="21"/>
          <w:lang w:val="x-none"/>
        </w:rPr>
        <w:t>2</w:t>
      </w:r>
      <w:r w:rsidRPr="000347AD">
        <w:rPr>
          <w:rFonts w:hint="eastAsia"/>
          <w:szCs w:val="21"/>
          <w:lang w:val="x-none"/>
        </w:rPr>
        <w:t>轮迭代过程结对编程角色与任务分工</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714"/>
        <w:gridCol w:w="2433"/>
        <w:gridCol w:w="1242"/>
        <w:gridCol w:w="1242"/>
        <w:gridCol w:w="2487"/>
      </w:tblGrid>
      <w:tr w:rsidR="005634D5" w:rsidRPr="001142A9" w14:paraId="7AB22DB1" w14:textId="77777777" w:rsidTr="00CA645E">
        <w:trPr>
          <w:tblHeader/>
          <w:jc w:val="center"/>
        </w:trPr>
        <w:tc>
          <w:tcPr>
            <w:tcW w:w="439" w:type="pct"/>
          </w:tcPr>
          <w:p w14:paraId="604AE0B4"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p>
        </w:tc>
        <w:tc>
          <w:tcPr>
            <w:tcW w:w="1498" w:type="pct"/>
          </w:tcPr>
          <w:p w14:paraId="339B50D4" w14:textId="77777777" w:rsidR="005634D5" w:rsidRPr="001142A9" w:rsidRDefault="005634D5" w:rsidP="00CA645E">
            <w:pPr>
              <w:topLinePunct/>
              <w:adjustRightInd w:val="0"/>
              <w:snapToGrid w:val="0"/>
              <w:spacing w:line="300" w:lineRule="auto"/>
              <w:jc w:val="center"/>
              <w:rPr>
                <w:lang w:val="x-none"/>
              </w:rPr>
            </w:pPr>
            <w:r w:rsidRPr="001142A9">
              <w:rPr>
                <w:lang w:val="x-none"/>
              </w:rPr>
              <w:t>时间</w:t>
            </w:r>
            <w:r w:rsidRPr="001142A9">
              <w:rPr>
                <w:lang w:val="x-none"/>
              </w:rPr>
              <w:t>(HH:MM</w:t>
            </w:r>
            <w:r>
              <w:rPr>
                <w:lang w:val="x-none"/>
              </w:rPr>
              <w:t xml:space="preserve"> -</w:t>
            </w:r>
            <w:r w:rsidRPr="001142A9">
              <w:rPr>
                <w:lang w:val="x-none"/>
              </w:rPr>
              <w:t xml:space="preserve"> HH:MM)</w:t>
            </w:r>
          </w:p>
        </w:tc>
        <w:tc>
          <w:tcPr>
            <w:tcW w:w="765" w:type="pct"/>
          </w:tcPr>
          <w:p w14:paraId="68789D05" w14:textId="77777777" w:rsidR="005634D5" w:rsidRPr="001142A9" w:rsidRDefault="005634D5" w:rsidP="00CA645E">
            <w:pPr>
              <w:topLinePunct/>
              <w:adjustRightInd w:val="0"/>
              <w:snapToGrid w:val="0"/>
              <w:spacing w:line="300" w:lineRule="auto"/>
              <w:jc w:val="center"/>
              <w:rPr>
                <w:lang w:val="x-none"/>
              </w:rPr>
            </w:pPr>
            <w:r w:rsidRPr="001142A9">
              <w:rPr>
                <w:lang w:val="x-none"/>
              </w:rPr>
              <w:t>驾驶员</w:t>
            </w:r>
            <w:r>
              <w:rPr>
                <w:rFonts w:hint="eastAsia"/>
                <w:lang w:val="x-none"/>
              </w:rPr>
              <w:t>角色</w:t>
            </w:r>
          </w:p>
        </w:tc>
        <w:tc>
          <w:tcPr>
            <w:tcW w:w="765" w:type="pct"/>
          </w:tcPr>
          <w:p w14:paraId="762CB802" w14:textId="77777777" w:rsidR="005634D5" w:rsidRPr="001142A9" w:rsidRDefault="005634D5" w:rsidP="00CA645E">
            <w:pPr>
              <w:topLinePunct/>
              <w:adjustRightInd w:val="0"/>
              <w:snapToGrid w:val="0"/>
              <w:spacing w:line="300" w:lineRule="auto"/>
              <w:jc w:val="center"/>
              <w:rPr>
                <w:lang w:val="x-none"/>
              </w:rPr>
            </w:pPr>
            <w:r w:rsidRPr="001142A9">
              <w:rPr>
                <w:lang w:val="x-none"/>
              </w:rPr>
              <w:t>领航员</w:t>
            </w:r>
            <w:r>
              <w:rPr>
                <w:rFonts w:hint="eastAsia"/>
                <w:lang w:val="x-none"/>
              </w:rPr>
              <w:t>角色</w:t>
            </w:r>
          </w:p>
        </w:tc>
        <w:tc>
          <w:tcPr>
            <w:tcW w:w="1532" w:type="pct"/>
          </w:tcPr>
          <w:p w14:paraId="2C9C13D9" w14:textId="77777777" w:rsidR="005634D5" w:rsidRPr="001142A9" w:rsidRDefault="005634D5" w:rsidP="00CA645E">
            <w:pPr>
              <w:topLinePunct/>
              <w:adjustRightInd w:val="0"/>
              <w:snapToGrid w:val="0"/>
              <w:spacing w:line="300" w:lineRule="auto"/>
              <w:jc w:val="center"/>
              <w:rPr>
                <w:lang w:val="x-none"/>
              </w:rPr>
            </w:pPr>
            <w:r w:rsidRPr="001142A9">
              <w:rPr>
                <w:lang w:val="x-none"/>
              </w:rPr>
              <w:t>本段时间的任务</w:t>
            </w:r>
          </w:p>
        </w:tc>
      </w:tr>
      <w:tr w:rsidR="005634D5" w:rsidRPr="001142A9" w14:paraId="7585135A" w14:textId="77777777" w:rsidTr="00CA645E">
        <w:trPr>
          <w:jc w:val="center"/>
        </w:trPr>
        <w:tc>
          <w:tcPr>
            <w:tcW w:w="439" w:type="pct"/>
          </w:tcPr>
          <w:p w14:paraId="208FD28B" w14:textId="54C54139"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0.17</w:t>
            </w:r>
          </w:p>
        </w:tc>
        <w:tc>
          <w:tcPr>
            <w:tcW w:w="1498" w:type="pct"/>
          </w:tcPr>
          <w:p w14:paraId="488CE00F" w14:textId="71168009"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9:00-21:00</w:t>
            </w:r>
          </w:p>
        </w:tc>
        <w:tc>
          <w:tcPr>
            <w:tcW w:w="765" w:type="pct"/>
          </w:tcPr>
          <w:p w14:paraId="5F7C76D0" w14:textId="72241559" w:rsidR="005634D5" w:rsidRPr="001142A9" w:rsidRDefault="005928FE" w:rsidP="00CA645E">
            <w:pPr>
              <w:topLinePunct/>
              <w:adjustRightInd w:val="0"/>
              <w:snapToGrid w:val="0"/>
              <w:spacing w:line="300" w:lineRule="auto"/>
              <w:rPr>
                <w:lang w:val="x-none"/>
              </w:rPr>
            </w:pPr>
            <w:r>
              <w:rPr>
                <w:rFonts w:hint="eastAsia"/>
                <w:lang w:val="x-none"/>
              </w:rPr>
              <w:t>马子豪</w:t>
            </w:r>
          </w:p>
        </w:tc>
        <w:tc>
          <w:tcPr>
            <w:tcW w:w="765" w:type="pct"/>
          </w:tcPr>
          <w:p w14:paraId="44E701D3" w14:textId="5E108867" w:rsidR="005634D5" w:rsidRPr="001142A9" w:rsidRDefault="005928FE" w:rsidP="00CA645E">
            <w:pPr>
              <w:topLinePunct/>
              <w:adjustRightInd w:val="0"/>
              <w:snapToGrid w:val="0"/>
              <w:spacing w:line="300" w:lineRule="auto"/>
              <w:rPr>
                <w:lang w:val="x-none"/>
              </w:rPr>
            </w:pPr>
            <w:r>
              <w:rPr>
                <w:rFonts w:hint="eastAsia"/>
                <w:lang w:val="x-none"/>
              </w:rPr>
              <w:t>吴雄涛</w:t>
            </w:r>
          </w:p>
        </w:tc>
        <w:tc>
          <w:tcPr>
            <w:tcW w:w="1532" w:type="pct"/>
          </w:tcPr>
          <w:p w14:paraId="6D3DC395" w14:textId="2BD0B215" w:rsidR="005634D5" w:rsidRPr="001142A9" w:rsidRDefault="005928FE" w:rsidP="00CA645E">
            <w:pPr>
              <w:topLinePunct/>
              <w:adjustRightInd w:val="0"/>
              <w:snapToGrid w:val="0"/>
              <w:spacing w:line="300" w:lineRule="auto"/>
              <w:rPr>
                <w:lang w:val="x-none"/>
              </w:rPr>
            </w:pPr>
            <w:r>
              <w:rPr>
                <w:rFonts w:hint="eastAsia"/>
                <w:lang w:val="x-none"/>
              </w:rPr>
              <w:t>编写</w:t>
            </w:r>
            <w:r>
              <w:rPr>
                <w:rFonts w:hint="eastAsia"/>
                <w:lang w:val="x-none"/>
              </w:rPr>
              <w:t>showError</w:t>
            </w:r>
            <w:r>
              <w:rPr>
                <w:lang w:val="x-none"/>
              </w:rPr>
              <w:t>()</w:t>
            </w:r>
            <w:r>
              <w:rPr>
                <w:rFonts w:hint="eastAsia"/>
                <w:lang w:val="x-none"/>
              </w:rPr>
              <w:t>方法</w:t>
            </w:r>
          </w:p>
        </w:tc>
      </w:tr>
      <w:tr w:rsidR="005634D5" w:rsidRPr="001142A9" w14:paraId="0D493C66" w14:textId="77777777" w:rsidTr="00CA645E">
        <w:trPr>
          <w:jc w:val="center"/>
        </w:trPr>
        <w:tc>
          <w:tcPr>
            <w:tcW w:w="439" w:type="pct"/>
          </w:tcPr>
          <w:p w14:paraId="0D445703" w14:textId="01C127CC"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498" w:type="pct"/>
          </w:tcPr>
          <w:p w14:paraId="11CAD68C" w14:textId="734EB267"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0:00-11:30</w:t>
            </w:r>
          </w:p>
        </w:tc>
        <w:tc>
          <w:tcPr>
            <w:tcW w:w="765" w:type="pct"/>
          </w:tcPr>
          <w:p w14:paraId="2D958523" w14:textId="6D53DC1C" w:rsidR="005634D5" w:rsidRPr="001142A9" w:rsidRDefault="005928FE" w:rsidP="00CA645E">
            <w:pPr>
              <w:topLinePunct/>
              <w:adjustRightInd w:val="0"/>
              <w:snapToGrid w:val="0"/>
              <w:spacing w:line="300" w:lineRule="auto"/>
              <w:rPr>
                <w:lang w:val="x-none"/>
              </w:rPr>
            </w:pPr>
            <w:r>
              <w:rPr>
                <w:rFonts w:hint="eastAsia"/>
                <w:lang w:val="x-none"/>
              </w:rPr>
              <w:t>马子豪</w:t>
            </w:r>
          </w:p>
        </w:tc>
        <w:tc>
          <w:tcPr>
            <w:tcW w:w="765" w:type="pct"/>
          </w:tcPr>
          <w:p w14:paraId="5C21661B" w14:textId="3B4DB8D3" w:rsidR="005634D5" w:rsidRPr="001142A9" w:rsidRDefault="005928FE" w:rsidP="00CA645E">
            <w:pPr>
              <w:topLinePunct/>
              <w:adjustRightInd w:val="0"/>
              <w:snapToGrid w:val="0"/>
              <w:spacing w:line="300" w:lineRule="auto"/>
              <w:rPr>
                <w:lang w:val="x-none"/>
              </w:rPr>
            </w:pPr>
            <w:r>
              <w:rPr>
                <w:rFonts w:hint="eastAsia"/>
                <w:lang w:val="x-none"/>
              </w:rPr>
              <w:t>吴雄涛</w:t>
            </w:r>
          </w:p>
        </w:tc>
        <w:tc>
          <w:tcPr>
            <w:tcW w:w="1532" w:type="pct"/>
          </w:tcPr>
          <w:p w14:paraId="08570436" w14:textId="7DBFC1BB" w:rsidR="005634D5" w:rsidRPr="001142A9" w:rsidRDefault="005928FE" w:rsidP="00CA645E">
            <w:pPr>
              <w:topLinePunct/>
              <w:adjustRightInd w:val="0"/>
              <w:snapToGrid w:val="0"/>
              <w:spacing w:line="300" w:lineRule="auto"/>
              <w:rPr>
                <w:lang w:val="x-none"/>
              </w:rPr>
            </w:pPr>
            <w:r>
              <w:rPr>
                <w:rFonts w:hint="eastAsia"/>
                <w:lang w:val="x-none"/>
              </w:rPr>
              <w:t>增加实时显示框</w:t>
            </w:r>
          </w:p>
        </w:tc>
      </w:tr>
      <w:tr w:rsidR="005634D5" w:rsidRPr="001142A9" w14:paraId="13CD8BE7" w14:textId="77777777" w:rsidTr="00CA645E">
        <w:trPr>
          <w:jc w:val="center"/>
        </w:trPr>
        <w:tc>
          <w:tcPr>
            <w:tcW w:w="439" w:type="pct"/>
          </w:tcPr>
          <w:p w14:paraId="4D9ED20C" w14:textId="3E93CE86"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498" w:type="pct"/>
          </w:tcPr>
          <w:p w14:paraId="60ECEAA7" w14:textId="5EC761AC"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5:00-17:30</w:t>
            </w:r>
          </w:p>
        </w:tc>
        <w:tc>
          <w:tcPr>
            <w:tcW w:w="765" w:type="pct"/>
          </w:tcPr>
          <w:p w14:paraId="7BF2EFC4" w14:textId="453003D9" w:rsidR="005634D5" w:rsidRPr="001142A9" w:rsidRDefault="005928FE" w:rsidP="00CA645E">
            <w:pPr>
              <w:topLinePunct/>
              <w:adjustRightInd w:val="0"/>
              <w:snapToGrid w:val="0"/>
              <w:spacing w:line="300" w:lineRule="auto"/>
              <w:rPr>
                <w:lang w:val="x-none"/>
              </w:rPr>
            </w:pPr>
            <w:r>
              <w:rPr>
                <w:rFonts w:hint="eastAsia"/>
                <w:lang w:val="x-none"/>
              </w:rPr>
              <w:t>马子豪</w:t>
            </w:r>
          </w:p>
        </w:tc>
        <w:tc>
          <w:tcPr>
            <w:tcW w:w="765" w:type="pct"/>
          </w:tcPr>
          <w:p w14:paraId="31E53002" w14:textId="2FB85596" w:rsidR="005634D5" w:rsidRPr="001142A9" w:rsidRDefault="005928FE" w:rsidP="00CA645E">
            <w:pPr>
              <w:topLinePunct/>
              <w:adjustRightInd w:val="0"/>
              <w:snapToGrid w:val="0"/>
              <w:spacing w:line="300" w:lineRule="auto"/>
              <w:rPr>
                <w:lang w:val="x-none"/>
              </w:rPr>
            </w:pPr>
            <w:r>
              <w:rPr>
                <w:rFonts w:hint="eastAsia"/>
                <w:lang w:val="x-none"/>
              </w:rPr>
              <w:t>吴雄涛</w:t>
            </w:r>
          </w:p>
        </w:tc>
        <w:tc>
          <w:tcPr>
            <w:tcW w:w="1532" w:type="pct"/>
          </w:tcPr>
          <w:p w14:paraId="406F95AB" w14:textId="5C953FB3" w:rsidR="005634D5" w:rsidRPr="001142A9" w:rsidRDefault="005928FE" w:rsidP="00CA645E">
            <w:pPr>
              <w:topLinePunct/>
              <w:adjustRightInd w:val="0"/>
              <w:snapToGrid w:val="0"/>
              <w:spacing w:line="300" w:lineRule="auto"/>
              <w:rPr>
                <w:lang w:val="x-none"/>
              </w:rPr>
            </w:pPr>
            <w:r>
              <w:rPr>
                <w:rFonts w:hint="eastAsia"/>
                <w:lang w:val="x-none"/>
              </w:rPr>
              <w:t>测试功能</w:t>
            </w:r>
          </w:p>
        </w:tc>
      </w:tr>
    </w:tbl>
    <w:p w14:paraId="4F7CDB08" w14:textId="77777777" w:rsidR="005634D5" w:rsidRPr="000347AD" w:rsidRDefault="005634D5" w:rsidP="005634D5">
      <w:pPr>
        <w:topLinePunct/>
        <w:adjustRightInd w:val="0"/>
        <w:snapToGrid w:val="0"/>
        <w:spacing w:line="300" w:lineRule="auto"/>
        <w:rPr>
          <w:color w:val="FF0000"/>
          <w:lang w:val="x-none"/>
        </w:rPr>
      </w:pPr>
      <w:r w:rsidRPr="000347AD">
        <w:rPr>
          <w:rFonts w:hint="eastAsia"/>
          <w:color w:val="FF0000"/>
          <w:szCs w:val="21"/>
          <w:lang w:val="x-none"/>
        </w:rPr>
        <w:t>【注意】</w:t>
      </w:r>
      <w:r w:rsidRPr="000347AD">
        <w:rPr>
          <w:color w:val="FF0000"/>
          <w:szCs w:val="21"/>
          <w:lang w:val="x-none"/>
        </w:rPr>
        <w:t>该表格可自行增加更多的行</w:t>
      </w:r>
      <w:r w:rsidRPr="000347AD">
        <w:rPr>
          <w:color w:val="FF0000"/>
          <w:sz w:val="24"/>
          <w:lang w:val="x-none"/>
        </w:rPr>
        <w:t>。</w:t>
      </w:r>
    </w:p>
    <w:p w14:paraId="03EBB201" w14:textId="77777777" w:rsidR="005634D5" w:rsidRPr="001142A9" w:rsidRDefault="005634D5" w:rsidP="005634D5">
      <w:pPr>
        <w:topLinePunct/>
        <w:adjustRightInd w:val="0"/>
        <w:snapToGrid w:val="0"/>
        <w:spacing w:line="300" w:lineRule="auto"/>
        <w:ind w:leftChars="200" w:left="420"/>
        <w:rPr>
          <w:b/>
          <w:sz w:val="24"/>
          <w:lang w:val="x-none"/>
        </w:rPr>
      </w:pPr>
      <w:r w:rsidRPr="001142A9">
        <w:rPr>
          <w:b/>
          <w:sz w:val="24"/>
          <w:lang w:val="x-none"/>
        </w:rPr>
        <w:t>（</w:t>
      </w:r>
      <w:r w:rsidRPr="001142A9">
        <w:rPr>
          <w:b/>
          <w:sz w:val="24"/>
          <w:lang w:val="x-none"/>
        </w:rPr>
        <w:t>2</w:t>
      </w:r>
      <w:r w:rsidRPr="001142A9">
        <w:rPr>
          <w:b/>
          <w:sz w:val="24"/>
          <w:lang w:val="x-none"/>
        </w:rPr>
        <w:t>）工作日志</w:t>
      </w:r>
    </w:p>
    <w:p w14:paraId="041879A7" w14:textId="77777777" w:rsidR="005634D5" w:rsidRDefault="005634D5" w:rsidP="005634D5">
      <w:pPr>
        <w:topLinePunct/>
        <w:adjustRightInd w:val="0"/>
        <w:snapToGrid w:val="0"/>
        <w:spacing w:line="300" w:lineRule="auto"/>
        <w:ind w:firstLineChars="200" w:firstLine="480"/>
        <w:rPr>
          <w:sz w:val="24"/>
          <w:lang w:val="x-none"/>
        </w:rPr>
      </w:pPr>
      <w:r w:rsidRPr="001142A9">
        <w:rPr>
          <w:sz w:val="24"/>
          <w:lang w:val="x-none"/>
        </w:rPr>
        <w:t>由领航员负责记录，记录结对编程期间的</w:t>
      </w:r>
      <w:r>
        <w:rPr>
          <w:sz w:val="24"/>
          <w:lang w:val="x-none"/>
        </w:rPr>
        <w:t>遇到的问题、两人如何通过交流合</w:t>
      </w:r>
      <w:r>
        <w:rPr>
          <w:sz w:val="24"/>
          <w:lang w:val="x-none"/>
        </w:rPr>
        <w:lastRenderedPageBreak/>
        <w:t>作解决每个问题的。</w:t>
      </w:r>
    </w:p>
    <w:p w14:paraId="39FFB25E" w14:textId="77777777" w:rsidR="005634D5" w:rsidRDefault="005634D5" w:rsidP="005634D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2-2</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轮迭代过程结对编程</w:t>
      </w:r>
      <w:r>
        <w:rPr>
          <w:rFonts w:hint="eastAsia"/>
          <w:szCs w:val="21"/>
          <w:lang w:val="x-none"/>
        </w:rPr>
        <w:t>工作日志</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0"/>
        <w:gridCol w:w="2073"/>
        <w:gridCol w:w="2211"/>
        <w:gridCol w:w="2624"/>
      </w:tblGrid>
      <w:tr w:rsidR="005634D5" w:rsidRPr="001142A9" w14:paraId="6D03833C" w14:textId="77777777" w:rsidTr="00CA645E">
        <w:trPr>
          <w:tblHeader/>
          <w:jc w:val="center"/>
        </w:trPr>
        <w:tc>
          <w:tcPr>
            <w:tcW w:w="745" w:type="pct"/>
          </w:tcPr>
          <w:p w14:paraId="216A8A8E"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0F522B3A" w14:textId="77777777" w:rsidR="005634D5" w:rsidRPr="001142A9" w:rsidRDefault="005634D5" w:rsidP="00CA645E">
            <w:pPr>
              <w:topLinePunct/>
              <w:adjustRightInd w:val="0"/>
              <w:snapToGrid w:val="0"/>
              <w:spacing w:line="300" w:lineRule="auto"/>
              <w:jc w:val="center"/>
              <w:rPr>
                <w:lang w:val="x-none"/>
              </w:rPr>
            </w:pPr>
            <w:r w:rsidRPr="001142A9">
              <w:rPr>
                <w:lang w:val="x-none"/>
              </w:rPr>
              <w:t>问题描述</w:t>
            </w:r>
          </w:p>
        </w:tc>
        <w:tc>
          <w:tcPr>
            <w:tcW w:w="1362" w:type="pct"/>
          </w:tcPr>
          <w:p w14:paraId="5E51080A" w14:textId="77777777" w:rsidR="005634D5" w:rsidRPr="001142A9" w:rsidRDefault="005634D5" w:rsidP="00CA645E">
            <w:pPr>
              <w:topLinePunct/>
              <w:adjustRightInd w:val="0"/>
              <w:snapToGrid w:val="0"/>
              <w:spacing w:line="300" w:lineRule="auto"/>
              <w:jc w:val="center"/>
              <w:rPr>
                <w:lang w:val="x-none"/>
              </w:rPr>
            </w:pPr>
            <w:r w:rsidRPr="001142A9">
              <w:rPr>
                <w:lang w:val="x-none"/>
              </w:rPr>
              <w:t>最终解决方法</w:t>
            </w:r>
          </w:p>
        </w:tc>
        <w:tc>
          <w:tcPr>
            <w:tcW w:w="1616" w:type="pct"/>
          </w:tcPr>
          <w:p w14:paraId="65AE5BC5" w14:textId="77777777" w:rsidR="005634D5" w:rsidRPr="001142A9" w:rsidRDefault="005634D5" w:rsidP="00CA645E">
            <w:pPr>
              <w:topLinePunct/>
              <w:adjustRightInd w:val="0"/>
              <w:snapToGrid w:val="0"/>
              <w:spacing w:line="300" w:lineRule="auto"/>
              <w:jc w:val="center"/>
              <w:rPr>
                <w:lang w:val="x-none"/>
              </w:rPr>
            </w:pPr>
            <w:r w:rsidRPr="001142A9">
              <w:rPr>
                <w:lang w:val="x-none"/>
              </w:rPr>
              <w:t>交流过程</w:t>
            </w:r>
          </w:p>
        </w:tc>
      </w:tr>
      <w:tr w:rsidR="005634D5" w:rsidRPr="001142A9" w14:paraId="605A3346" w14:textId="77777777" w:rsidTr="00CA645E">
        <w:trPr>
          <w:jc w:val="center"/>
        </w:trPr>
        <w:tc>
          <w:tcPr>
            <w:tcW w:w="745" w:type="pct"/>
          </w:tcPr>
          <w:p w14:paraId="3ACE7980" w14:textId="35FB7DCE"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277" w:type="pct"/>
          </w:tcPr>
          <w:p w14:paraId="1E180223" w14:textId="642E8AB9" w:rsidR="005634D5" w:rsidRPr="001142A9" w:rsidRDefault="005928FE" w:rsidP="00CA645E">
            <w:pPr>
              <w:topLinePunct/>
              <w:adjustRightInd w:val="0"/>
              <w:snapToGrid w:val="0"/>
              <w:spacing w:line="300" w:lineRule="auto"/>
              <w:rPr>
                <w:lang w:val="x-none"/>
              </w:rPr>
            </w:pPr>
            <w:r>
              <w:rPr>
                <w:rFonts w:hint="eastAsia"/>
                <w:lang w:val="x-none"/>
              </w:rPr>
              <w:t>计算次方时出错</w:t>
            </w:r>
          </w:p>
        </w:tc>
        <w:tc>
          <w:tcPr>
            <w:tcW w:w="1362" w:type="pct"/>
          </w:tcPr>
          <w:p w14:paraId="1A16BC01" w14:textId="5191FE94" w:rsidR="005634D5" w:rsidRPr="001142A9" w:rsidRDefault="005928FE" w:rsidP="00CA645E">
            <w:pPr>
              <w:topLinePunct/>
              <w:adjustRightInd w:val="0"/>
              <w:snapToGrid w:val="0"/>
              <w:spacing w:line="300" w:lineRule="auto"/>
              <w:rPr>
                <w:lang w:val="x-none"/>
              </w:rPr>
            </w:pPr>
            <w:r>
              <w:rPr>
                <w:rFonts w:hint="eastAsia"/>
                <w:lang w:val="x-none"/>
              </w:rPr>
              <w:t>转化数值为</w:t>
            </w:r>
            <w:r>
              <w:rPr>
                <w:rFonts w:hint="eastAsia"/>
                <w:lang w:val="x-none"/>
              </w:rPr>
              <w:t>String</w:t>
            </w:r>
          </w:p>
        </w:tc>
        <w:tc>
          <w:tcPr>
            <w:tcW w:w="1616" w:type="pct"/>
          </w:tcPr>
          <w:p w14:paraId="75372A2F" w14:textId="50F85EE1" w:rsidR="005634D5" w:rsidRPr="001142A9" w:rsidRDefault="005928FE" w:rsidP="00CA645E">
            <w:pPr>
              <w:topLinePunct/>
              <w:adjustRightInd w:val="0"/>
              <w:snapToGrid w:val="0"/>
              <w:spacing w:line="300" w:lineRule="auto"/>
              <w:rPr>
                <w:lang w:val="x-none"/>
              </w:rPr>
            </w:pPr>
            <w:r>
              <w:rPr>
                <w:rFonts w:hint="eastAsia"/>
                <w:lang w:val="x-none"/>
              </w:rPr>
              <w:t>在计算次方时，计算的值是对应的计算结果为数值型，而</w:t>
            </w:r>
            <w:r>
              <w:rPr>
                <w:rFonts w:hint="eastAsia"/>
                <w:lang w:val="x-none"/>
              </w:rPr>
              <w:t>Calculate</w:t>
            </w:r>
            <w:r>
              <w:rPr>
                <w:rFonts w:hint="eastAsia"/>
                <w:lang w:val="x-none"/>
              </w:rPr>
              <w:t>函数需要以</w:t>
            </w:r>
            <w:r>
              <w:rPr>
                <w:rFonts w:hint="eastAsia"/>
                <w:lang w:val="x-none"/>
              </w:rPr>
              <w:t>String</w:t>
            </w:r>
            <w:r>
              <w:rPr>
                <w:rFonts w:hint="eastAsia"/>
                <w:lang w:val="x-none"/>
              </w:rPr>
              <w:t>型输入</w:t>
            </w:r>
          </w:p>
        </w:tc>
      </w:tr>
    </w:tbl>
    <w:p w14:paraId="2DC079E6" w14:textId="77777777" w:rsidR="005634D5" w:rsidRDefault="005634D5" w:rsidP="005634D5">
      <w:pPr>
        <w:topLinePunct/>
        <w:adjustRightInd w:val="0"/>
        <w:snapToGrid w:val="0"/>
        <w:spacing w:line="300" w:lineRule="auto"/>
        <w:rPr>
          <w:color w:val="FF0000"/>
          <w:szCs w:val="21"/>
          <w:lang w:val="x-none"/>
        </w:rPr>
      </w:pPr>
      <w:r w:rsidRPr="000347AD">
        <w:rPr>
          <w:rFonts w:hint="eastAsia"/>
          <w:color w:val="FF0000"/>
          <w:szCs w:val="21"/>
          <w:lang w:val="x-none"/>
        </w:rPr>
        <w:t>【注意】</w:t>
      </w:r>
      <w:r w:rsidRPr="000347AD">
        <w:rPr>
          <w:color w:val="FF0000"/>
          <w:szCs w:val="21"/>
          <w:lang w:val="x-none"/>
        </w:rPr>
        <w:t>该表格可自行增加更多的行</w:t>
      </w:r>
    </w:p>
    <w:p w14:paraId="4C113AC8" w14:textId="77777777" w:rsidR="005634D5" w:rsidRPr="001142A9" w:rsidRDefault="005634D5" w:rsidP="005634D5">
      <w:pPr>
        <w:topLinePunct/>
        <w:adjustRightInd w:val="0"/>
        <w:snapToGrid w:val="0"/>
        <w:spacing w:line="300" w:lineRule="auto"/>
        <w:ind w:leftChars="200" w:left="420"/>
        <w:rPr>
          <w:b/>
          <w:sz w:val="24"/>
          <w:lang w:val="x-none"/>
        </w:rPr>
      </w:pPr>
      <w:r w:rsidRPr="001142A9">
        <w:rPr>
          <w:b/>
          <w:sz w:val="24"/>
          <w:lang w:val="x-none"/>
        </w:rPr>
        <w:t>（</w:t>
      </w:r>
      <w:r>
        <w:rPr>
          <w:rFonts w:hint="eastAsia"/>
          <w:b/>
          <w:sz w:val="24"/>
          <w:lang w:val="x-none"/>
        </w:rPr>
        <w:t>3</w:t>
      </w:r>
      <w:r w:rsidRPr="001142A9">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14:paraId="4C08D669" w14:textId="77777777" w:rsidR="005634D5" w:rsidRDefault="005634D5" w:rsidP="005634D5">
      <w:pPr>
        <w:topLinePunct/>
        <w:adjustRightInd w:val="0"/>
        <w:snapToGrid w:val="0"/>
        <w:spacing w:line="300" w:lineRule="auto"/>
        <w:ind w:firstLineChars="200" w:firstLine="480"/>
        <w:rPr>
          <w:sz w:val="24"/>
          <w:lang w:val="x-none"/>
        </w:rPr>
      </w:pPr>
      <w:r>
        <w:rPr>
          <w:rFonts w:hint="eastAsia"/>
          <w:sz w:val="24"/>
          <w:lang w:val="x-none"/>
        </w:rPr>
        <w:t>请其他同学帮助拍摄结对编程现场照片至少</w:t>
      </w:r>
      <w:r>
        <w:rPr>
          <w:rFonts w:hint="eastAsia"/>
          <w:sz w:val="24"/>
          <w:lang w:val="x-none"/>
        </w:rPr>
        <w:t>2</w:t>
      </w:r>
      <w:r>
        <w:rPr>
          <w:rFonts w:hint="eastAsia"/>
          <w:sz w:val="24"/>
          <w:lang w:val="x-none"/>
        </w:rPr>
        <w:t>张。</w:t>
      </w:r>
    </w:p>
    <w:p w14:paraId="0A164620" w14:textId="4DCCC166" w:rsidR="005634D5" w:rsidRDefault="00011309" w:rsidP="005634D5">
      <w:pPr>
        <w:topLinePunct/>
        <w:adjustRightInd w:val="0"/>
        <w:snapToGrid w:val="0"/>
        <w:spacing w:line="300" w:lineRule="auto"/>
        <w:jc w:val="center"/>
      </w:pPr>
      <w:r w:rsidRPr="00145015">
        <w:rPr>
          <w:noProof/>
        </w:rPr>
        <w:drawing>
          <wp:inline distT="0" distB="0" distL="0" distR="0" wp14:anchorId="3BDE2237" wp14:editId="53D36D06">
            <wp:extent cx="2298700" cy="17145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r w:rsidR="005634D5">
        <w:t xml:space="preserve">     </w:t>
      </w:r>
      <w:r w:rsidRPr="00145015">
        <w:rPr>
          <w:noProof/>
        </w:rPr>
        <w:drawing>
          <wp:inline distT="0" distB="0" distL="0" distR="0" wp14:anchorId="43243C4C" wp14:editId="602A0C12">
            <wp:extent cx="2298700" cy="17145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700" cy="1714500"/>
                    </a:xfrm>
                    <a:prstGeom prst="rect">
                      <a:avLst/>
                    </a:prstGeom>
                    <a:noFill/>
                    <a:ln>
                      <a:noFill/>
                    </a:ln>
                  </pic:spPr>
                </pic:pic>
              </a:graphicData>
            </a:graphic>
          </wp:inline>
        </w:drawing>
      </w:r>
    </w:p>
    <w:p w14:paraId="138CF426" w14:textId="77777777" w:rsidR="005634D5" w:rsidRPr="00B84FE2" w:rsidRDefault="005634D5" w:rsidP="005634D5">
      <w:pPr>
        <w:jc w:val="center"/>
      </w:pPr>
      <w:r w:rsidRPr="00B84FE2">
        <w:rPr>
          <w:rFonts w:hint="eastAsia"/>
        </w:rPr>
        <w:t>第</w:t>
      </w:r>
      <w:r>
        <w:rPr>
          <w:rFonts w:hint="eastAsia"/>
        </w:rPr>
        <w:t>2</w:t>
      </w:r>
      <w:r w:rsidRPr="00B84FE2">
        <w:rPr>
          <w:rFonts w:hint="eastAsia"/>
        </w:rPr>
        <w:t>次迭代结对编程现场照片</w:t>
      </w:r>
      <w:r w:rsidRPr="00B84FE2">
        <w:rPr>
          <w:rFonts w:hint="eastAsia"/>
        </w:rPr>
        <w:t>1</w:t>
      </w:r>
      <w:r>
        <w:t xml:space="preserve">             </w:t>
      </w:r>
      <w:r w:rsidRPr="00B84FE2">
        <w:rPr>
          <w:rFonts w:hint="eastAsia"/>
        </w:rPr>
        <w:t>第</w:t>
      </w:r>
      <w:r>
        <w:rPr>
          <w:rFonts w:hint="eastAsia"/>
        </w:rPr>
        <w:t>2</w:t>
      </w:r>
      <w:r w:rsidRPr="00B84FE2">
        <w:rPr>
          <w:rFonts w:hint="eastAsia"/>
        </w:rPr>
        <w:t>次迭代结对编程现场照片</w:t>
      </w:r>
      <w:r>
        <w:rPr>
          <w:rFonts w:hint="eastAsia"/>
        </w:rPr>
        <w:t>2</w:t>
      </w:r>
    </w:p>
    <w:p w14:paraId="217F03F6"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sidRPr="001142A9">
        <w:rPr>
          <w:rFonts w:ascii="Times New Roman" w:hAnsi="Times New Roman"/>
          <w:b w:val="0"/>
          <w:sz w:val="30"/>
          <w:szCs w:val="30"/>
          <w:lang w:eastAsia="zh-CN"/>
        </w:rPr>
        <w:t>单元测试</w:t>
      </w:r>
    </w:p>
    <w:p w14:paraId="20C7CA03" w14:textId="77777777" w:rsidR="005634D5" w:rsidRPr="00227D93" w:rsidRDefault="005634D5" w:rsidP="005634D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的每个类</w:t>
      </w:r>
      <w:r w:rsidRPr="001142A9">
        <w:rPr>
          <w:sz w:val="24"/>
          <w:lang w:val="x-none"/>
        </w:rPr>
        <w:t>进行</w:t>
      </w:r>
      <w:r>
        <w:rPr>
          <w:rFonts w:hint="eastAsia"/>
          <w:sz w:val="24"/>
          <w:lang w:val="x-none"/>
        </w:rPr>
        <w:t>单元</w:t>
      </w:r>
      <w:r w:rsidRPr="001142A9">
        <w:rPr>
          <w:sz w:val="24"/>
          <w:lang w:val="x-none"/>
        </w:rPr>
        <w:t>测试。</w:t>
      </w:r>
    </w:p>
    <w:p w14:paraId="2B9DA02B" w14:textId="77777777" w:rsidR="005634D5" w:rsidRDefault="005634D5" w:rsidP="005634D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2-3</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sidRPr="00227D93">
        <w:rPr>
          <w:rFonts w:hint="eastAsia"/>
          <w:szCs w:val="21"/>
          <w:lang w:val="x-none"/>
        </w:rPr>
        <w:t>迭代过程的单元测试记录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5634D5" w:rsidRPr="001142A9" w14:paraId="5F089F0F" w14:textId="77777777" w:rsidTr="009E1456">
        <w:trPr>
          <w:tblHeader/>
          <w:jc w:val="center"/>
        </w:trPr>
        <w:tc>
          <w:tcPr>
            <w:tcW w:w="746" w:type="pct"/>
          </w:tcPr>
          <w:p w14:paraId="59166B9C"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4C2B1F48" w14:textId="77777777" w:rsidR="005634D5" w:rsidRPr="001142A9" w:rsidRDefault="005634D5" w:rsidP="00CA645E">
            <w:pPr>
              <w:topLinePunct/>
              <w:adjustRightInd w:val="0"/>
              <w:snapToGrid w:val="0"/>
              <w:spacing w:line="300" w:lineRule="auto"/>
              <w:jc w:val="center"/>
              <w:rPr>
                <w:lang w:val="x-none"/>
              </w:rPr>
            </w:pPr>
            <w:r>
              <w:rPr>
                <w:rFonts w:hint="eastAsia"/>
                <w:lang w:val="x-none"/>
              </w:rPr>
              <w:t>类名：方法名</w:t>
            </w:r>
          </w:p>
        </w:tc>
        <w:tc>
          <w:tcPr>
            <w:tcW w:w="1362" w:type="pct"/>
          </w:tcPr>
          <w:p w14:paraId="2D5BDE4E" w14:textId="72F57BA9" w:rsidR="005634D5" w:rsidRPr="001142A9" w:rsidRDefault="005634D5" w:rsidP="00CA645E">
            <w:pPr>
              <w:topLinePunct/>
              <w:adjustRightInd w:val="0"/>
              <w:snapToGrid w:val="0"/>
              <w:spacing w:line="300" w:lineRule="auto"/>
              <w:jc w:val="center"/>
              <w:rPr>
                <w:lang w:val="x-none"/>
              </w:rPr>
            </w:pPr>
            <w:r>
              <w:rPr>
                <w:rFonts w:hint="eastAsia"/>
                <w:lang w:val="x-none"/>
              </w:rPr>
              <w:t>输入</w:t>
            </w:r>
            <w:r w:rsidR="005928FE">
              <w:rPr>
                <w:rFonts w:hint="eastAsia"/>
                <w:lang w:val="x-none"/>
              </w:rPr>
              <w:t>事件</w:t>
            </w:r>
          </w:p>
        </w:tc>
        <w:tc>
          <w:tcPr>
            <w:tcW w:w="1144" w:type="pct"/>
            <w:tcBorders>
              <w:right w:val="single" w:sz="8" w:space="0" w:color="auto"/>
            </w:tcBorders>
          </w:tcPr>
          <w:p w14:paraId="386C2550" w14:textId="7BB0E03E" w:rsidR="005634D5" w:rsidRPr="001142A9" w:rsidRDefault="005634D5" w:rsidP="00CA645E">
            <w:pPr>
              <w:topLinePunct/>
              <w:adjustRightInd w:val="0"/>
              <w:snapToGrid w:val="0"/>
              <w:spacing w:line="300" w:lineRule="auto"/>
              <w:jc w:val="center"/>
              <w:rPr>
                <w:lang w:val="x-none"/>
              </w:rPr>
            </w:pPr>
            <w:r>
              <w:rPr>
                <w:rFonts w:hint="eastAsia"/>
                <w:lang w:val="x-none"/>
              </w:rPr>
              <w:t>输出</w:t>
            </w:r>
            <w:r w:rsidR="005928FE">
              <w:rPr>
                <w:rFonts w:hint="eastAsia"/>
                <w:lang w:val="x-none"/>
              </w:rPr>
              <w:t>事件</w:t>
            </w:r>
          </w:p>
        </w:tc>
        <w:tc>
          <w:tcPr>
            <w:tcW w:w="471" w:type="pct"/>
            <w:tcBorders>
              <w:left w:val="single" w:sz="8" w:space="0" w:color="auto"/>
            </w:tcBorders>
          </w:tcPr>
          <w:p w14:paraId="27E032C6" w14:textId="77777777" w:rsidR="005634D5" w:rsidRPr="001142A9" w:rsidRDefault="005634D5" w:rsidP="00CA645E">
            <w:pPr>
              <w:topLinePunct/>
              <w:adjustRightInd w:val="0"/>
              <w:snapToGrid w:val="0"/>
              <w:spacing w:line="300" w:lineRule="auto"/>
              <w:jc w:val="center"/>
              <w:rPr>
                <w:lang w:val="x-none"/>
              </w:rPr>
            </w:pPr>
            <w:r>
              <w:rPr>
                <w:rFonts w:hint="eastAsia"/>
                <w:lang w:val="x-none"/>
              </w:rPr>
              <w:t>结论</w:t>
            </w:r>
          </w:p>
        </w:tc>
      </w:tr>
      <w:tr w:rsidR="005634D5" w:rsidRPr="001142A9" w14:paraId="18C1E00B" w14:textId="77777777" w:rsidTr="009E1456">
        <w:trPr>
          <w:jc w:val="center"/>
        </w:trPr>
        <w:tc>
          <w:tcPr>
            <w:tcW w:w="746" w:type="pct"/>
          </w:tcPr>
          <w:p w14:paraId="68CAE713" w14:textId="4DA8B987" w:rsidR="005634D5" w:rsidRPr="001142A9" w:rsidRDefault="005928FE" w:rsidP="00CA645E">
            <w:pPr>
              <w:topLinePunct/>
              <w:adjustRightInd w:val="0"/>
              <w:snapToGrid w:val="0"/>
              <w:spacing w:line="300" w:lineRule="auto"/>
              <w:rPr>
                <w:lang w:val="x-none"/>
              </w:rPr>
            </w:pPr>
            <w:r>
              <w:rPr>
                <w:rFonts w:hint="eastAsia"/>
                <w:lang w:val="x-none"/>
              </w:rPr>
              <w:t>1</w:t>
            </w:r>
            <w:r>
              <w:rPr>
                <w:lang w:val="x-none"/>
              </w:rPr>
              <w:t>0.18</w:t>
            </w:r>
          </w:p>
        </w:tc>
        <w:tc>
          <w:tcPr>
            <w:tcW w:w="1277" w:type="pct"/>
          </w:tcPr>
          <w:p w14:paraId="4B0FC1EE" w14:textId="2085E45A" w:rsidR="005634D5" w:rsidRPr="001142A9" w:rsidRDefault="005928FE" w:rsidP="00CA645E">
            <w:pPr>
              <w:topLinePunct/>
              <w:adjustRightInd w:val="0"/>
              <w:snapToGrid w:val="0"/>
              <w:spacing w:line="300" w:lineRule="auto"/>
              <w:rPr>
                <w:lang w:val="x-none"/>
              </w:rPr>
            </w:pPr>
            <w:r>
              <w:rPr>
                <w:rFonts w:hint="eastAsia"/>
                <w:lang w:val="x-none"/>
              </w:rPr>
              <w:t>showError</w:t>
            </w:r>
          </w:p>
        </w:tc>
        <w:tc>
          <w:tcPr>
            <w:tcW w:w="1362" w:type="pct"/>
          </w:tcPr>
          <w:p w14:paraId="368FB53B" w14:textId="2E7B74BC" w:rsidR="005634D5" w:rsidRPr="001142A9" w:rsidRDefault="009E1456" w:rsidP="00CA645E">
            <w:pPr>
              <w:topLinePunct/>
              <w:adjustRightInd w:val="0"/>
              <w:snapToGrid w:val="0"/>
              <w:spacing w:line="300" w:lineRule="auto"/>
              <w:rPr>
                <w:lang w:val="x-none"/>
              </w:rPr>
            </w:pPr>
            <w:r>
              <w:rPr>
                <w:rFonts w:hint="eastAsia"/>
                <w:lang w:val="x-none"/>
              </w:rPr>
              <w:t>输入错误</w:t>
            </w:r>
          </w:p>
        </w:tc>
        <w:tc>
          <w:tcPr>
            <w:tcW w:w="1144" w:type="pct"/>
            <w:tcBorders>
              <w:right w:val="single" w:sz="8" w:space="0" w:color="auto"/>
            </w:tcBorders>
          </w:tcPr>
          <w:p w14:paraId="4228763E" w14:textId="76291DBB" w:rsidR="005634D5" w:rsidRPr="001142A9" w:rsidRDefault="009E1456" w:rsidP="00CA645E">
            <w:pPr>
              <w:topLinePunct/>
              <w:adjustRightInd w:val="0"/>
              <w:snapToGrid w:val="0"/>
              <w:spacing w:line="300" w:lineRule="auto"/>
              <w:rPr>
                <w:lang w:val="x-none"/>
              </w:rPr>
            </w:pPr>
            <w:r>
              <w:rPr>
                <w:rFonts w:hint="eastAsia"/>
                <w:lang w:val="x-none"/>
              </w:rPr>
              <w:t>弹出错误信息的提示</w:t>
            </w:r>
          </w:p>
        </w:tc>
        <w:tc>
          <w:tcPr>
            <w:tcW w:w="471" w:type="pct"/>
            <w:tcBorders>
              <w:left w:val="single" w:sz="8" w:space="0" w:color="auto"/>
            </w:tcBorders>
          </w:tcPr>
          <w:p w14:paraId="254D1240" w14:textId="68EB28B7" w:rsidR="005634D5" w:rsidRPr="001142A9" w:rsidRDefault="005928FE" w:rsidP="00CA645E">
            <w:pPr>
              <w:topLinePunct/>
              <w:adjustRightInd w:val="0"/>
              <w:snapToGrid w:val="0"/>
              <w:spacing w:line="300" w:lineRule="auto"/>
              <w:rPr>
                <w:lang w:val="x-none"/>
              </w:rPr>
            </w:pPr>
            <w:r>
              <w:rPr>
                <w:rFonts w:hint="eastAsia"/>
                <w:lang w:val="x-none"/>
              </w:rPr>
              <w:t>正确</w:t>
            </w:r>
          </w:p>
        </w:tc>
      </w:tr>
    </w:tbl>
    <w:p w14:paraId="12989773" w14:textId="77777777" w:rsidR="005634D5" w:rsidRPr="001142A9" w:rsidRDefault="005634D5" w:rsidP="005634D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02F6DDD0" w14:textId="77777777" w:rsidR="005634D5" w:rsidRPr="001142A9" w:rsidRDefault="005634D5" w:rsidP="005634D5">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r>
        <w:rPr>
          <w:rFonts w:ascii="Times New Roman" w:hAnsi="Times New Roman" w:hint="eastAsia"/>
          <w:b w:val="0"/>
          <w:sz w:val="30"/>
          <w:szCs w:val="30"/>
          <w:lang w:eastAsia="zh-CN"/>
        </w:rPr>
        <w:t>集成</w:t>
      </w:r>
      <w:r w:rsidRPr="001142A9">
        <w:rPr>
          <w:rFonts w:ascii="Times New Roman" w:hAnsi="Times New Roman"/>
          <w:b w:val="0"/>
          <w:sz w:val="30"/>
          <w:szCs w:val="30"/>
          <w:lang w:eastAsia="zh-CN"/>
        </w:rPr>
        <w:t>测试</w:t>
      </w:r>
    </w:p>
    <w:p w14:paraId="53A82F88" w14:textId="77777777" w:rsidR="005634D5" w:rsidRDefault="005634D5" w:rsidP="005634D5">
      <w:pPr>
        <w:topLinePunct/>
        <w:adjustRightInd w:val="0"/>
        <w:snapToGrid w:val="0"/>
        <w:spacing w:line="300" w:lineRule="auto"/>
        <w:ind w:leftChars="200" w:left="420"/>
        <w:rPr>
          <w:sz w:val="24"/>
          <w:lang w:val="x-none"/>
        </w:rPr>
      </w:pPr>
      <w:r w:rsidRPr="001142A9">
        <w:rPr>
          <w:sz w:val="24"/>
          <w:lang w:val="x-none"/>
        </w:rPr>
        <w:t>对本轮迭代所开发</w:t>
      </w:r>
      <w:r>
        <w:rPr>
          <w:rFonts w:hint="eastAsia"/>
          <w:sz w:val="24"/>
          <w:lang w:val="x-none"/>
        </w:rPr>
        <w:t>功能</w:t>
      </w:r>
      <w:r w:rsidRPr="001142A9">
        <w:rPr>
          <w:sz w:val="24"/>
          <w:lang w:val="x-none"/>
        </w:rPr>
        <w:t>模块进行测试。</w:t>
      </w:r>
    </w:p>
    <w:p w14:paraId="76344C5F" w14:textId="77777777" w:rsidR="005634D5" w:rsidRDefault="005634D5" w:rsidP="005634D5">
      <w:pPr>
        <w:topLinePunct/>
        <w:adjustRightInd w:val="0"/>
        <w:snapToGrid w:val="0"/>
        <w:spacing w:line="300" w:lineRule="auto"/>
        <w:jc w:val="center"/>
        <w:rPr>
          <w:szCs w:val="21"/>
          <w:lang w:val="x-none"/>
        </w:rPr>
      </w:pPr>
      <w:r>
        <w:rPr>
          <w:rFonts w:hint="eastAsia"/>
          <w:szCs w:val="21"/>
          <w:lang w:val="x-none"/>
        </w:rPr>
        <w:t>表</w:t>
      </w:r>
      <w:r>
        <w:rPr>
          <w:rFonts w:hint="eastAsia"/>
          <w:szCs w:val="21"/>
          <w:lang w:val="x-none"/>
        </w:rPr>
        <w:t>2-4</w:t>
      </w:r>
      <w:r>
        <w:rPr>
          <w:szCs w:val="21"/>
          <w:lang w:val="x-none"/>
        </w:rPr>
        <w:t xml:space="preserve"> </w:t>
      </w:r>
      <w:r>
        <w:rPr>
          <w:rFonts w:hint="eastAsia"/>
          <w:szCs w:val="21"/>
          <w:lang w:val="x-none"/>
        </w:rPr>
        <w:t>第</w:t>
      </w:r>
      <w:r>
        <w:rPr>
          <w:rFonts w:hint="eastAsia"/>
          <w:szCs w:val="21"/>
          <w:lang w:val="x-none"/>
        </w:rPr>
        <w:t>2</w:t>
      </w:r>
      <w:r w:rsidRPr="000347AD">
        <w:rPr>
          <w:rFonts w:hint="eastAsia"/>
          <w:szCs w:val="21"/>
          <w:lang w:val="x-none"/>
        </w:rPr>
        <w:t>轮</w:t>
      </w:r>
      <w:r>
        <w:rPr>
          <w:rFonts w:hint="eastAsia"/>
          <w:szCs w:val="21"/>
          <w:lang w:val="x-none"/>
        </w:rPr>
        <w:t>迭代过程的集成</w:t>
      </w:r>
      <w:r w:rsidRPr="00227D93">
        <w:rPr>
          <w:rFonts w:hint="eastAsia"/>
          <w:szCs w:val="21"/>
          <w:lang w:val="x-none"/>
        </w:rPr>
        <w:t>测试记录</w:t>
      </w:r>
    </w:p>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212"/>
        <w:gridCol w:w="2073"/>
        <w:gridCol w:w="2211"/>
        <w:gridCol w:w="1857"/>
        <w:gridCol w:w="765"/>
      </w:tblGrid>
      <w:tr w:rsidR="005634D5" w:rsidRPr="001142A9" w14:paraId="5ED854D0" w14:textId="77777777" w:rsidTr="009E1456">
        <w:trPr>
          <w:tblHeader/>
          <w:jc w:val="center"/>
        </w:trPr>
        <w:tc>
          <w:tcPr>
            <w:tcW w:w="746" w:type="pct"/>
          </w:tcPr>
          <w:p w14:paraId="4F62D2CB" w14:textId="77777777" w:rsidR="005634D5" w:rsidRPr="001142A9" w:rsidRDefault="005634D5" w:rsidP="00CA645E">
            <w:pPr>
              <w:topLinePunct/>
              <w:adjustRightInd w:val="0"/>
              <w:snapToGrid w:val="0"/>
              <w:spacing w:line="300" w:lineRule="auto"/>
              <w:jc w:val="center"/>
              <w:rPr>
                <w:lang w:val="x-none"/>
              </w:rPr>
            </w:pPr>
            <w:r w:rsidRPr="001142A9">
              <w:rPr>
                <w:lang w:val="x-none"/>
              </w:rPr>
              <w:t>日期</w:t>
            </w:r>
            <w:r w:rsidRPr="001142A9">
              <w:rPr>
                <w:lang w:val="x-none"/>
              </w:rPr>
              <w:t>/</w:t>
            </w:r>
            <w:r w:rsidRPr="001142A9">
              <w:rPr>
                <w:lang w:val="x-none"/>
              </w:rPr>
              <w:t>时间</w:t>
            </w:r>
          </w:p>
        </w:tc>
        <w:tc>
          <w:tcPr>
            <w:tcW w:w="1277" w:type="pct"/>
          </w:tcPr>
          <w:p w14:paraId="1D3DA05F" w14:textId="77777777" w:rsidR="005634D5" w:rsidRPr="001142A9" w:rsidRDefault="005634D5" w:rsidP="00CA645E">
            <w:pPr>
              <w:topLinePunct/>
              <w:adjustRightInd w:val="0"/>
              <w:snapToGrid w:val="0"/>
              <w:spacing w:line="300" w:lineRule="auto"/>
              <w:jc w:val="center"/>
              <w:rPr>
                <w:lang w:val="x-none"/>
              </w:rPr>
            </w:pPr>
            <w:r>
              <w:rPr>
                <w:rFonts w:hint="eastAsia"/>
                <w:lang w:val="x-none"/>
              </w:rPr>
              <w:t>功能名称</w:t>
            </w:r>
          </w:p>
        </w:tc>
        <w:tc>
          <w:tcPr>
            <w:tcW w:w="1362" w:type="pct"/>
          </w:tcPr>
          <w:p w14:paraId="603E2232" w14:textId="77777777" w:rsidR="005634D5" w:rsidRPr="001142A9" w:rsidRDefault="005634D5" w:rsidP="00CA645E">
            <w:pPr>
              <w:topLinePunct/>
              <w:adjustRightInd w:val="0"/>
              <w:snapToGrid w:val="0"/>
              <w:spacing w:line="300" w:lineRule="auto"/>
              <w:jc w:val="center"/>
              <w:rPr>
                <w:lang w:val="x-none"/>
              </w:rPr>
            </w:pPr>
            <w:r>
              <w:rPr>
                <w:rFonts w:hint="eastAsia"/>
                <w:lang w:val="x-none"/>
              </w:rPr>
              <w:t>测试用例</w:t>
            </w:r>
          </w:p>
        </w:tc>
        <w:tc>
          <w:tcPr>
            <w:tcW w:w="1144" w:type="pct"/>
            <w:tcBorders>
              <w:right w:val="single" w:sz="8" w:space="0" w:color="auto"/>
            </w:tcBorders>
          </w:tcPr>
          <w:p w14:paraId="4AB2AF28" w14:textId="77777777" w:rsidR="005634D5" w:rsidRPr="001142A9" w:rsidRDefault="005634D5" w:rsidP="00CA645E">
            <w:pPr>
              <w:topLinePunct/>
              <w:adjustRightInd w:val="0"/>
              <w:snapToGrid w:val="0"/>
              <w:spacing w:line="300" w:lineRule="auto"/>
              <w:jc w:val="center"/>
              <w:rPr>
                <w:lang w:val="x-none"/>
              </w:rPr>
            </w:pPr>
            <w:r>
              <w:rPr>
                <w:rFonts w:hint="eastAsia"/>
                <w:lang w:val="x-none"/>
              </w:rPr>
              <w:t>测试结果描述</w:t>
            </w:r>
          </w:p>
        </w:tc>
        <w:tc>
          <w:tcPr>
            <w:tcW w:w="471" w:type="pct"/>
            <w:tcBorders>
              <w:left w:val="single" w:sz="8" w:space="0" w:color="auto"/>
            </w:tcBorders>
          </w:tcPr>
          <w:p w14:paraId="43F666F3" w14:textId="77777777" w:rsidR="005634D5" w:rsidRPr="001142A9" w:rsidRDefault="005634D5" w:rsidP="00CA645E">
            <w:pPr>
              <w:topLinePunct/>
              <w:adjustRightInd w:val="0"/>
              <w:snapToGrid w:val="0"/>
              <w:spacing w:line="300" w:lineRule="auto"/>
              <w:jc w:val="center"/>
              <w:rPr>
                <w:lang w:val="x-none"/>
              </w:rPr>
            </w:pPr>
            <w:r>
              <w:rPr>
                <w:rFonts w:hint="eastAsia"/>
                <w:lang w:val="x-none"/>
              </w:rPr>
              <w:t>结论</w:t>
            </w:r>
          </w:p>
        </w:tc>
      </w:tr>
      <w:tr w:rsidR="009E1456" w:rsidRPr="001142A9" w14:paraId="122C72BD" w14:textId="77777777" w:rsidTr="009E1456">
        <w:trPr>
          <w:jc w:val="center"/>
        </w:trPr>
        <w:tc>
          <w:tcPr>
            <w:tcW w:w="746" w:type="pct"/>
          </w:tcPr>
          <w:p w14:paraId="2C3A95EB" w14:textId="4244C3E3" w:rsidR="009E1456" w:rsidRPr="001142A9" w:rsidRDefault="009E1456" w:rsidP="009E1456">
            <w:pPr>
              <w:topLinePunct/>
              <w:adjustRightInd w:val="0"/>
              <w:snapToGrid w:val="0"/>
              <w:spacing w:line="300" w:lineRule="auto"/>
              <w:rPr>
                <w:lang w:val="x-none"/>
              </w:rPr>
            </w:pPr>
            <w:r>
              <w:rPr>
                <w:rFonts w:hint="eastAsia"/>
                <w:lang w:val="x-none"/>
              </w:rPr>
              <w:t>1</w:t>
            </w:r>
            <w:r>
              <w:rPr>
                <w:lang w:val="x-none"/>
              </w:rPr>
              <w:t>0.18</w:t>
            </w:r>
          </w:p>
        </w:tc>
        <w:tc>
          <w:tcPr>
            <w:tcW w:w="1277" w:type="pct"/>
          </w:tcPr>
          <w:p w14:paraId="5E96107E" w14:textId="57161560" w:rsidR="009E1456" w:rsidRPr="001142A9" w:rsidRDefault="009E1456" w:rsidP="009E1456">
            <w:pPr>
              <w:topLinePunct/>
              <w:adjustRightInd w:val="0"/>
              <w:snapToGrid w:val="0"/>
              <w:spacing w:line="300" w:lineRule="auto"/>
              <w:rPr>
                <w:lang w:val="x-none"/>
              </w:rPr>
            </w:pPr>
            <w:r>
              <w:rPr>
                <w:rFonts w:hint="eastAsia"/>
                <w:lang w:val="x-none"/>
              </w:rPr>
              <w:t>实时显示结果</w:t>
            </w:r>
          </w:p>
        </w:tc>
        <w:tc>
          <w:tcPr>
            <w:tcW w:w="1362" w:type="pct"/>
          </w:tcPr>
          <w:p w14:paraId="3E038D7C" w14:textId="596B8EEC" w:rsidR="009E1456" w:rsidRPr="001142A9" w:rsidRDefault="009E1456" w:rsidP="009E1456">
            <w:pPr>
              <w:topLinePunct/>
              <w:adjustRightInd w:val="0"/>
              <w:snapToGrid w:val="0"/>
              <w:spacing w:line="300" w:lineRule="auto"/>
              <w:rPr>
                <w:lang w:val="x-none"/>
              </w:rPr>
            </w:pPr>
            <w:r>
              <w:rPr>
                <w:lang w:val="x-none"/>
              </w:rPr>
              <w:t>1</w:t>
            </w:r>
            <w:r>
              <w:rPr>
                <w:rFonts w:hint="eastAsia"/>
                <w:lang w:val="x-none"/>
              </w:rPr>
              <w:t>+</w:t>
            </w:r>
            <w:r>
              <w:rPr>
                <w:lang w:val="x-none"/>
              </w:rPr>
              <w:t>1</w:t>
            </w:r>
            <w:r>
              <w:rPr>
                <w:rFonts w:hint="eastAsia"/>
                <w:lang w:val="x-none"/>
              </w:rPr>
              <w:t>+</w:t>
            </w:r>
            <w:r>
              <w:rPr>
                <w:lang w:val="x-none"/>
              </w:rPr>
              <w:t>5</w:t>
            </w:r>
          </w:p>
        </w:tc>
        <w:tc>
          <w:tcPr>
            <w:tcW w:w="1144" w:type="pct"/>
            <w:tcBorders>
              <w:right w:val="single" w:sz="8" w:space="0" w:color="auto"/>
            </w:tcBorders>
          </w:tcPr>
          <w:p w14:paraId="2957B47A" w14:textId="2D1C8986" w:rsidR="009E1456" w:rsidRPr="001142A9" w:rsidRDefault="009E1456" w:rsidP="009E1456">
            <w:pPr>
              <w:topLinePunct/>
              <w:adjustRightInd w:val="0"/>
              <w:snapToGrid w:val="0"/>
              <w:spacing w:line="300" w:lineRule="auto"/>
              <w:rPr>
                <w:lang w:val="x-none"/>
              </w:rPr>
            </w:pPr>
            <w:r>
              <w:rPr>
                <w:rFonts w:hint="eastAsia"/>
                <w:lang w:val="x-none"/>
              </w:rPr>
              <w:t>实时框里显示</w:t>
            </w:r>
            <w:r>
              <w:rPr>
                <w:rFonts w:hint="eastAsia"/>
                <w:lang w:val="x-none"/>
              </w:rPr>
              <w:t>7</w:t>
            </w:r>
          </w:p>
        </w:tc>
        <w:tc>
          <w:tcPr>
            <w:tcW w:w="471" w:type="pct"/>
            <w:tcBorders>
              <w:left w:val="single" w:sz="8" w:space="0" w:color="auto"/>
            </w:tcBorders>
          </w:tcPr>
          <w:p w14:paraId="24B36B69" w14:textId="18CAF900" w:rsidR="009E1456" w:rsidRPr="001142A9" w:rsidRDefault="009E1456" w:rsidP="009E1456">
            <w:pPr>
              <w:topLinePunct/>
              <w:adjustRightInd w:val="0"/>
              <w:snapToGrid w:val="0"/>
              <w:spacing w:line="300" w:lineRule="auto"/>
              <w:rPr>
                <w:lang w:val="x-none"/>
              </w:rPr>
            </w:pPr>
            <w:r>
              <w:rPr>
                <w:rFonts w:hint="eastAsia"/>
                <w:lang w:val="x-none"/>
              </w:rPr>
              <w:t>正确</w:t>
            </w:r>
          </w:p>
        </w:tc>
      </w:tr>
      <w:tr w:rsidR="009E1456" w:rsidRPr="001142A9" w14:paraId="3BB4B039" w14:textId="77777777" w:rsidTr="009E1456">
        <w:trPr>
          <w:jc w:val="center"/>
        </w:trPr>
        <w:tc>
          <w:tcPr>
            <w:tcW w:w="746" w:type="pct"/>
          </w:tcPr>
          <w:p w14:paraId="4E3A7D19" w14:textId="197EB5E4" w:rsidR="009E1456" w:rsidRPr="001142A9" w:rsidRDefault="009E1456" w:rsidP="009E1456">
            <w:pPr>
              <w:topLinePunct/>
              <w:adjustRightInd w:val="0"/>
              <w:snapToGrid w:val="0"/>
              <w:spacing w:line="300" w:lineRule="auto"/>
              <w:rPr>
                <w:lang w:val="x-none"/>
              </w:rPr>
            </w:pPr>
            <w:r>
              <w:rPr>
                <w:rFonts w:hint="eastAsia"/>
                <w:lang w:val="x-none"/>
              </w:rPr>
              <w:t>1</w:t>
            </w:r>
            <w:r>
              <w:rPr>
                <w:lang w:val="x-none"/>
              </w:rPr>
              <w:t>0.18</w:t>
            </w:r>
          </w:p>
        </w:tc>
        <w:tc>
          <w:tcPr>
            <w:tcW w:w="1277" w:type="pct"/>
          </w:tcPr>
          <w:p w14:paraId="34DE0A04" w14:textId="37219087" w:rsidR="009E1456" w:rsidRPr="001142A9" w:rsidRDefault="009E1456" w:rsidP="009E1456">
            <w:pPr>
              <w:topLinePunct/>
              <w:adjustRightInd w:val="0"/>
              <w:snapToGrid w:val="0"/>
              <w:spacing w:line="300" w:lineRule="auto"/>
              <w:rPr>
                <w:lang w:val="x-none"/>
              </w:rPr>
            </w:pPr>
            <w:r>
              <w:rPr>
                <w:rFonts w:hint="eastAsia"/>
                <w:lang w:val="x-none"/>
              </w:rPr>
              <w:t>错误提示</w:t>
            </w:r>
          </w:p>
        </w:tc>
        <w:tc>
          <w:tcPr>
            <w:tcW w:w="1362" w:type="pct"/>
          </w:tcPr>
          <w:p w14:paraId="4532FE70" w14:textId="36599939" w:rsidR="009E1456" w:rsidRPr="001142A9" w:rsidRDefault="009E1456" w:rsidP="009E1456">
            <w:pPr>
              <w:topLinePunct/>
              <w:adjustRightInd w:val="0"/>
              <w:snapToGrid w:val="0"/>
              <w:spacing w:line="300" w:lineRule="auto"/>
              <w:rPr>
                <w:lang w:val="x-none"/>
              </w:rPr>
            </w:pPr>
            <w:r>
              <w:rPr>
                <w:rFonts w:hint="eastAsia"/>
                <w:lang w:val="x-none"/>
              </w:rPr>
              <w:t>1+</w:t>
            </w:r>
            <w:r>
              <w:rPr>
                <w:lang w:val="x-none"/>
              </w:rPr>
              <w:t>(1+1</w:t>
            </w:r>
          </w:p>
        </w:tc>
        <w:tc>
          <w:tcPr>
            <w:tcW w:w="1144" w:type="pct"/>
            <w:tcBorders>
              <w:right w:val="single" w:sz="8" w:space="0" w:color="auto"/>
            </w:tcBorders>
          </w:tcPr>
          <w:p w14:paraId="5057F75D" w14:textId="65D04776" w:rsidR="009E1456" w:rsidRPr="001142A9" w:rsidRDefault="009E1456" w:rsidP="009E1456">
            <w:pPr>
              <w:topLinePunct/>
              <w:adjustRightInd w:val="0"/>
              <w:snapToGrid w:val="0"/>
              <w:spacing w:line="300" w:lineRule="auto"/>
              <w:rPr>
                <w:lang w:val="x-none"/>
              </w:rPr>
            </w:pPr>
            <w:r>
              <w:rPr>
                <w:rFonts w:hint="eastAsia"/>
                <w:lang w:val="x-none"/>
              </w:rPr>
              <w:t>弹出错误提示</w:t>
            </w:r>
          </w:p>
        </w:tc>
        <w:tc>
          <w:tcPr>
            <w:tcW w:w="471" w:type="pct"/>
            <w:tcBorders>
              <w:left w:val="single" w:sz="8" w:space="0" w:color="auto"/>
            </w:tcBorders>
          </w:tcPr>
          <w:p w14:paraId="59B97B1B" w14:textId="2657FE7E" w:rsidR="009E1456" w:rsidRPr="001142A9" w:rsidRDefault="009E1456" w:rsidP="009E1456">
            <w:pPr>
              <w:topLinePunct/>
              <w:adjustRightInd w:val="0"/>
              <w:snapToGrid w:val="0"/>
              <w:spacing w:line="300" w:lineRule="auto"/>
              <w:rPr>
                <w:lang w:val="x-none"/>
              </w:rPr>
            </w:pPr>
            <w:r>
              <w:rPr>
                <w:rFonts w:hint="eastAsia"/>
                <w:lang w:val="x-none"/>
              </w:rPr>
              <w:t>正确</w:t>
            </w:r>
          </w:p>
        </w:tc>
      </w:tr>
    </w:tbl>
    <w:p w14:paraId="49282CBA" w14:textId="77777777" w:rsidR="005634D5" w:rsidRPr="00321ECC" w:rsidRDefault="005634D5" w:rsidP="005634D5">
      <w:pPr>
        <w:topLinePunct/>
        <w:adjustRightInd w:val="0"/>
        <w:snapToGrid w:val="0"/>
        <w:spacing w:line="300" w:lineRule="auto"/>
        <w:rPr>
          <w:lang w:val="x-none"/>
        </w:rPr>
      </w:pPr>
      <w:r w:rsidRPr="000347AD">
        <w:rPr>
          <w:rFonts w:hint="eastAsia"/>
          <w:color w:val="FF0000"/>
          <w:szCs w:val="21"/>
          <w:lang w:val="x-none"/>
        </w:rPr>
        <w:t>【注意】</w:t>
      </w:r>
      <w:r w:rsidRPr="000347AD">
        <w:rPr>
          <w:color w:val="FF0000"/>
          <w:szCs w:val="21"/>
          <w:lang w:val="x-none"/>
        </w:rPr>
        <w:t>该表格可自行增加更多的行</w:t>
      </w:r>
    </w:p>
    <w:p w14:paraId="2548BD6E" w14:textId="77777777" w:rsidR="005634D5" w:rsidRPr="005634D5" w:rsidRDefault="005634D5" w:rsidP="005634D5">
      <w:pPr>
        <w:rPr>
          <w:lang w:val="x-none"/>
        </w:rPr>
      </w:pPr>
    </w:p>
    <w:p w14:paraId="7297E0FA" w14:textId="77777777" w:rsidR="00295F70" w:rsidRPr="001142A9" w:rsidRDefault="00295F70" w:rsidP="00B654D2">
      <w:pPr>
        <w:pStyle w:val="10"/>
        <w:numPr>
          <w:ilvl w:val="0"/>
          <w:numId w:val="2"/>
        </w:numPr>
        <w:topLinePunct/>
        <w:adjustRightInd w:val="0"/>
        <w:snapToGrid w:val="0"/>
        <w:spacing w:before="240" w:after="240" w:line="300" w:lineRule="auto"/>
        <w:rPr>
          <w:sz w:val="32"/>
          <w:szCs w:val="32"/>
          <w:lang w:eastAsia="zh-CN"/>
        </w:rPr>
      </w:pPr>
      <w:bookmarkStart w:id="22" w:name="_Toc527037683"/>
      <w:r w:rsidRPr="001142A9">
        <w:rPr>
          <w:sz w:val="32"/>
          <w:szCs w:val="32"/>
          <w:lang w:eastAsia="zh-CN"/>
        </w:rPr>
        <w:lastRenderedPageBreak/>
        <w:t>项目总结</w:t>
      </w:r>
      <w:bookmarkEnd w:id="22"/>
    </w:p>
    <w:p w14:paraId="479EC39E" w14:textId="77777777" w:rsidR="00295F70" w:rsidRPr="001142A9" w:rsidRDefault="00517544"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3" w:name="_Toc527037684"/>
      <w:r>
        <w:rPr>
          <w:rFonts w:ascii="Times New Roman" w:hAnsi="Times New Roman" w:hint="eastAsia"/>
          <w:b w:val="0"/>
          <w:sz w:val="30"/>
          <w:szCs w:val="30"/>
          <w:lang w:eastAsia="zh-CN"/>
        </w:rPr>
        <w:t>增量模型</w:t>
      </w:r>
      <w:r w:rsidR="004A0091">
        <w:rPr>
          <w:rFonts w:ascii="Times New Roman" w:hAnsi="Times New Roman" w:hint="eastAsia"/>
          <w:b w:val="0"/>
          <w:sz w:val="30"/>
          <w:szCs w:val="30"/>
          <w:lang w:eastAsia="zh-CN"/>
        </w:rPr>
        <w:t>应用总结</w:t>
      </w:r>
      <w:bookmarkEnd w:id="23"/>
    </w:p>
    <w:p w14:paraId="30C35459" w14:textId="77777777" w:rsidR="00517544" w:rsidRPr="001142A9" w:rsidRDefault="00517544" w:rsidP="00517544">
      <w:pPr>
        <w:topLinePunct/>
        <w:adjustRightInd w:val="0"/>
        <w:snapToGrid w:val="0"/>
        <w:spacing w:line="300" w:lineRule="auto"/>
        <w:ind w:firstLineChars="200" w:firstLine="480"/>
        <w:rPr>
          <w:sz w:val="24"/>
          <w:lang w:val="x-none"/>
        </w:rPr>
      </w:pPr>
      <w:r w:rsidRPr="001142A9">
        <w:rPr>
          <w:sz w:val="24"/>
          <w:lang w:val="x-none"/>
        </w:rPr>
        <w:t>对</w:t>
      </w:r>
      <w:r>
        <w:rPr>
          <w:rFonts w:hint="eastAsia"/>
          <w:sz w:val="24"/>
          <w:lang w:val="x-none"/>
        </w:rPr>
        <w:t>增量</w:t>
      </w:r>
      <w:r w:rsidR="004A0091">
        <w:rPr>
          <w:rFonts w:hint="eastAsia"/>
          <w:sz w:val="24"/>
          <w:lang w:val="x-none"/>
        </w:rPr>
        <w:t>模型应用</w:t>
      </w:r>
      <w:r w:rsidRPr="001142A9">
        <w:rPr>
          <w:sz w:val="24"/>
          <w:lang w:val="x-none"/>
        </w:rPr>
        <w:t>过程进行总结，包括但不限于以下几方面的内容：</w:t>
      </w:r>
    </w:p>
    <w:p w14:paraId="5087ACE7" w14:textId="00CAF24E" w:rsidR="004A0091" w:rsidRDefault="004A0091" w:rsidP="00517544">
      <w:pPr>
        <w:numPr>
          <w:ilvl w:val="0"/>
          <w:numId w:val="21"/>
        </w:numPr>
        <w:topLinePunct/>
        <w:adjustRightInd w:val="0"/>
        <w:snapToGrid w:val="0"/>
        <w:spacing w:line="300" w:lineRule="auto"/>
        <w:ind w:left="0" w:firstLine="567"/>
        <w:rPr>
          <w:sz w:val="24"/>
          <w:lang w:val="x-none"/>
        </w:rPr>
      </w:pPr>
      <w:r>
        <w:rPr>
          <w:rFonts w:hint="eastAsia"/>
          <w:sz w:val="24"/>
          <w:lang w:val="x-none"/>
        </w:rPr>
        <w:t>增量划分是根据工作量划分还是根据用户需求来划分？</w:t>
      </w:r>
    </w:p>
    <w:p w14:paraId="04BE4C2B" w14:textId="50A62BB2" w:rsidR="00C02F01" w:rsidRDefault="00C02F01" w:rsidP="00C02F01">
      <w:pPr>
        <w:topLinePunct/>
        <w:adjustRightInd w:val="0"/>
        <w:snapToGrid w:val="0"/>
        <w:spacing w:line="300" w:lineRule="auto"/>
        <w:ind w:left="567"/>
        <w:rPr>
          <w:sz w:val="24"/>
          <w:lang w:val="x-none"/>
        </w:rPr>
      </w:pPr>
      <w:r>
        <w:rPr>
          <w:rFonts w:hint="eastAsia"/>
          <w:sz w:val="24"/>
          <w:lang w:val="x-none"/>
        </w:rPr>
        <w:t>我们的增量划分时根据用户的实际需求划分，以优化用户的实际体验。</w:t>
      </w:r>
    </w:p>
    <w:p w14:paraId="0000FA34" w14:textId="11E73F35" w:rsidR="00517544" w:rsidRDefault="004A0091" w:rsidP="00517544">
      <w:pPr>
        <w:numPr>
          <w:ilvl w:val="0"/>
          <w:numId w:val="21"/>
        </w:numPr>
        <w:topLinePunct/>
        <w:adjustRightInd w:val="0"/>
        <w:snapToGrid w:val="0"/>
        <w:spacing w:line="300" w:lineRule="auto"/>
        <w:ind w:left="0" w:firstLine="567"/>
        <w:rPr>
          <w:sz w:val="24"/>
          <w:lang w:val="x-none"/>
        </w:rPr>
      </w:pPr>
      <w:r>
        <w:rPr>
          <w:rFonts w:hint="eastAsia"/>
          <w:sz w:val="24"/>
          <w:lang w:val="x-none"/>
        </w:rPr>
        <w:t>第</w:t>
      </w:r>
      <w:r>
        <w:rPr>
          <w:rFonts w:hint="eastAsia"/>
          <w:sz w:val="24"/>
          <w:lang w:val="x-none"/>
        </w:rPr>
        <w:t>1</w:t>
      </w:r>
      <w:r>
        <w:rPr>
          <w:rFonts w:hint="eastAsia"/>
          <w:sz w:val="24"/>
          <w:lang w:val="x-none"/>
        </w:rPr>
        <w:t>个增量你们团队是如何确定的？</w:t>
      </w:r>
    </w:p>
    <w:p w14:paraId="6F708B2C" w14:textId="3DC7297E" w:rsidR="00C02F01" w:rsidRPr="001142A9" w:rsidRDefault="00C02F01" w:rsidP="00792C70">
      <w:pPr>
        <w:topLinePunct/>
        <w:adjustRightInd w:val="0"/>
        <w:snapToGrid w:val="0"/>
        <w:spacing w:line="300" w:lineRule="auto"/>
        <w:ind w:left="567"/>
        <w:rPr>
          <w:sz w:val="24"/>
          <w:lang w:val="x-none"/>
        </w:rPr>
      </w:pPr>
      <w:r>
        <w:rPr>
          <w:rFonts w:hint="eastAsia"/>
          <w:sz w:val="24"/>
          <w:lang w:val="x-none"/>
        </w:rPr>
        <w:t>我们想制作一个可以实现基本功能的计算器，搭载基本的项目结构与</w:t>
      </w:r>
      <w:r w:rsidR="00792C70">
        <w:rPr>
          <w:rFonts w:hint="eastAsia"/>
          <w:sz w:val="24"/>
          <w:lang w:val="x-none"/>
        </w:rPr>
        <w:t xml:space="preserve"> </w:t>
      </w:r>
      <w:r>
        <w:rPr>
          <w:rFonts w:hint="eastAsia"/>
          <w:sz w:val="24"/>
          <w:lang w:val="x-none"/>
        </w:rPr>
        <w:t>UI</w:t>
      </w:r>
      <w:r w:rsidR="00792C70">
        <w:rPr>
          <w:sz w:val="24"/>
          <w:lang w:val="x-none"/>
        </w:rPr>
        <w:t xml:space="preserve"> </w:t>
      </w:r>
      <w:r>
        <w:rPr>
          <w:rFonts w:hint="eastAsia"/>
          <w:sz w:val="24"/>
          <w:lang w:val="x-none"/>
        </w:rPr>
        <w:t>设计，让用户可以进行一定的计算</w:t>
      </w:r>
    </w:p>
    <w:p w14:paraId="408B6007" w14:textId="57442D8C" w:rsidR="00517544" w:rsidRDefault="00517544" w:rsidP="00517544">
      <w:pPr>
        <w:numPr>
          <w:ilvl w:val="0"/>
          <w:numId w:val="21"/>
        </w:numPr>
        <w:topLinePunct/>
        <w:adjustRightInd w:val="0"/>
        <w:snapToGrid w:val="0"/>
        <w:spacing w:line="300" w:lineRule="auto"/>
        <w:ind w:left="0" w:firstLine="567"/>
        <w:rPr>
          <w:sz w:val="24"/>
          <w:lang w:val="x-none"/>
        </w:rPr>
      </w:pPr>
      <w:r w:rsidRPr="001142A9">
        <w:rPr>
          <w:sz w:val="24"/>
          <w:lang w:val="x-none"/>
        </w:rPr>
        <w:t>你认为</w:t>
      </w:r>
      <w:r w:rsidR="004A0091">
        <w:rPr>
          <w:rFonts w:hint="eastAsia"/>
          <w:sz w:val="24"/>
          <w:lang w:val="x-none"/>
        </w:rPr>
        <w:t>增量模型</w:t>
      </w:r>
      <w:r w:rsidRPr="001142A9">
        <w:rPr>
          <w:sz w:val="24"/>
          <w:lang w:val="x-none"/>
        </w:rPr>
        <w:t>的</w:t>
      </w:r>
      <w:r w:rsidR="004A0091">
        <w:rPr>
          <w:rFonts w:hint="eastAsia"/>
          <w:sz w:val="24"/>
          <w:lang w:val="x-none"/>
        </w:rPr>
        <w:t>好处</w:t>
      </w:r>
      <w:r w:rsidR="004A0091">
        <w:rPr>
          <w:sz w:val="24"/>
          <w:lang w:val="x-none"/>
        </w:rPr>
        <w:t>在哪里</w:t>
      </w:r>
      <w:r w:rsidR="004A0091">
        <w:rPr>
          <w:rFonts w:hint="eastAsia"/>
          <w:sz w:val="24"/>
          <w:lang w:val="x-none"/>
        </w:rPr>
        <w:t>？</w:t>
      </w:r>
      <w:r w:rsidRPr="001142A9">
        <w:rPr>
          <w:sz w:val="24"/>
          <w:lang w:val="x-none"/>
        </w:rPr>
        <w:t>有什么</w:t>
      </w:r>
      <w:r w:rsidR="004A0091">
        <w:rPr>
          <w:rFonts w:hint="eastAsia"/>
          <w:sz w:val="24"/>
          <w:lang w:val="x-none"/>
        </w:rPr>
        <w:t>不好</w:t>
      </w:r>
      <w:r w:rsidRPr="001142A9">
        <w:rPr>
          <w:sz w:val="24"/>
          <w:lang w:val="x-none"/>
        </w:rPr>
        <w:t>之处</w:t>
      </w:r>
      <w:r w:rsidR="004A0091">
        <w:rPr>
          <w:rFonts w:hint="eastAsia"/>
          <w:sz w:val="24"/>
          <w:lang w:val="x-none"/>
        </w:rPr>
        <w:t>吗</w:t>
      </w:r>
      <w:r w:rsidRPr="001142A9">
        <w:rPr>
          <w:sz w:val="24"/>
          <w:lang w:val="x-none"/>
        </w:rPr>
        <w:t>？它的适用场合是什么？</w:t>
      </w:r>
    </w:p>
    <w:p w14:paraId="647EC64C"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好处：</w:t>
      </w:r>
    </w:p>
    <w:p w14:paraId="7A28E626"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1</w:t>
      </w:r>
      <w:r>
        <w:rPr>
          <w:sz w:val="24"/>
          <w:lang w:val="x-none"/>
        </w:rPr>
        <w:t xml:space="preserve">. </w:t>
      </w:r>
      <w:r>
        <w:rPr>
          <w:rFonts w:hint="eastAsia"/>
          <w:sz w:val="24"/>
          <w:lang w:val="x-none"/>
        </w:rPr>
        <w:t>开发</w:t>
      </w:r>
      <w:r w:rsidRPr="00C02F01">
        <w:rPr>
          <w:sz w:val="24"/>
          <w:lang w:val="x-none"/>
        </w:rPr>
        <w:t>人员分配灵活，</w:t>
      </w:r>
      <w:r>
        <w:rPr>
          <w:rFonts w:hint="eastAsia"/>
          <w:sz w:val="24"/>
          <w:lang w:val="x-none"/>
        </w:rPr>
        <w:t>在项目</w:t>
      </w:r>
      <w:r w:rsidRPr="00C02F01">
        <w:rPr>
          <w:sz w:val="24"/>
          <w:lang w:val="x-none"/>
        </w:rPr>
        <w:t>开始</w:t>
      </w:r>
      <w:r>
        <w:rPr>
          <w:rFonts w:hint="eastAsia"/>
          <w:sz w:val="24"/>
          <w:lang w:val="x-none"/>
        </w:rPr>
        <w:t>阶段</w:t>
      </w:r>
      <w:r w:rsidRPr="00C02F01">
        <w:rPr>
          <w:sz w:val="24"/>
          <w:lang w:val="x-none"/>
        </w:rPr>
        <w:t>不用投入大量人力资源；</w:t>
      </w:r>
    </w:p>
    <w:p w14:paraId="5A91CBE5" w14:textId="3CB4ABA0"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2</w:t>
      </w:r>
      <w:r>
        <w:rPr>
          <w:sz w:val="24"/>
          <w:lang w:val="x-none"/>
        </w:rPr>
        <w:t xml:space="preserve">. </w:t>
      </w:r>
      <w:r w:rsidRPr="00C02F01">
        <w:rPr>
          <w:sz w:val="24"/>
          <w:lang w:val="x-none"/>
        </w:rPr>
        <w:t>如果核心产品很受欢迎，则可增加人力实现下一个增量；</w:t>
      </w:r>
    </w:p>
    <w:p w14:paraId="6D943E08" w14:textId="384CB621"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3</w:t>
      </w:r>
      <w:r>
        <w:rPr>
          <w:sz w:val="24"/>
          <w:lang w:val="x-none"/>
        </w:rPr>
        <w:t xml:space="preserve">. </w:t>
      </w:r>
      <w:r w:rsidRPr="00C02F01">
        <w:rPr>
          <w:sz w:val="24"/>
          <w:lang w:val="x-none"/>
        </w:rPr>
        <w:t>可先发布部分功能给客户，对客户起到镇静剂的作用。</w:t>
      </w:r>
    </w:p>
    <w:p w14:paraId="0161A76E"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缺点：</w:t>
      </w:r>
    </w:p>
    <w:p w14:paraId="3B49C1D8" w14:textId="7790999A"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1</w:t>
      </w:r>
      <w:r>
        <w:rPr>
          <w:sz w:val="24"/>
          <w:lang w:val="x-none"/>
        </w:rPr>
        <w:t xml:space="preserve">. </w:t>
      </w:r>
      <w:r w:rsidRPr="00C02F01">
        <w:rPr>
          <w:sz w:val="24"/>
          <w:lang w:val="x-none"/>
        </w:rPr>
        <w:t>并行开发构件有可能遇到不能集成的风险，软件必须具备开放式的体系结构；</w:t>
      </w:r>
    </w:p>
    <w:p w14:paraId="179E6100" w14:textId="7BEE4090"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2</w:t>
      </w:r>
      <w:r>
        <w:rPr>
          <w:sz w:val="24"/>
          <w:lang w:val="x-none"/>
        </w:rPr>
        <w:t xml:space="preserve">. </w:t>
      </w:r>
      <w:r w:rsidRPr="00C02F01">
        <w:rPr>
          <w:sz w:val="24"/>
          <w:lang w:val="x-none"/>
        </w:rPr>
        <w:t>增量模型的灵活性可以使其适应这种变化的能力大大优于瀑布模型和快速原型模型，但也很容易退化为边做边改模型，从而是软件过程的控制失去整体性。</w:t>
      </w:r>
    </w:p>
    <w:p w14:paraId="7EC8AEB0" w14:textId="31FBF533" w:rsidR="00C02F01" w:rsidRPr="00C02F01" w:rsidRDefault="00C02F01" w:rsidP="00C02F01">
      <w:pPr>
        <w:topLinePunct/>
        <w:adjustRightInd w:val="0"/>
        <w:snapToGrid w:val="0"/>
        <w:spacing w:line="300" w:lineRule="auto"/>
        <w:ind w:left="567"/>
        <w:rPr>
          <w:sz w:val="24"/>
          <w:lang w:val="x-none"/>
        </w:rPr>
      </w:pPr>
    </w:p>
    <w:p w14:paraId="6E92D0B5" w14:textId="77777777" w:rsidR="00C02F01" w:rsidRDefault="00C02F01" w:rsidP="00C02F01">
      <w:pPr>
        <w:topLinePunct/>
        <w:adjustRightInd w:val="0"/>
        <w:snapToGrid w:val="0"/>
        <w:spacing w:line="300" w:lineRule="auto"/>
        <w:ind w:left="567"/>
        <w:rPr>
          <w:sz w:val="24"/>
          <w:lang w:val="x-none"/>
        </w:rPr>
      </w:pPr>
      <w:r>
        <w:rPr>
          <w:rFonts w:hint="eastAsia"/>
          <w:sz w:val="24"/>
          <w:lang w:val="x-none"/>
        </w:rPr>
        <w:t>适用场合：</w:t>
      </w:r>
    </w:p>
    <w:p w14:paraId="473B6AF7" w14:textId="7B7E0744"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1</w:t>
      </w:r>
      <w:r>
        <w:rPr>
          <w:sz w:val="24"/>
          <w:lang w:val="x-none"/>
        </w:rPr>
        <w:t xml:space="preserve">. </w:t>
      </w:r>
      <w:r w:rsidRPr="00C02F01">
        <w:rPr>
          <w:sz w:val="24"/>
          <w:lang w:val="x-none"/>
        </w:rPr>
        <w:t>进行已有产品升级或新版本开发；</w:t>
      </w:r>
    </w:p>
    <w:p w14:paraId="4D8350F5" w14:textId="674C94F3"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2</w:t>
      </w:r>
      <w:r>
        <w:rPr>
          <w:sz w:val="24"/>
          <w:lang w:val="x-none"/>
        </w:rPr>
        <w:t xml:space="preserve">. </w:t>
      </w:r>
      <w:r>
        <w:rPr>
          <w:rFonts w:hint="eastAsia"/>
          <w:sz w:val="24"/>
          <w:lang w:val="x-none"/>
        </w:rPr>
        <w:t>设计与完成</w:t>
      </w:r>
      <w:r w:rsidRPr="00C02F01">
        <w:rPr>
          <w:sz w:val="24"/>
          <w:lang w:val="x-none"/>
        </w:rPr>
        <w:t>对完成期限严格要求的产品；</w:t>
      </w:r>
    </w:p>
    <w:p w14:paraId="41C5AEEE" w14:textId="7FFB2F86" w:rsidR="00C02F01" w:rsidRPr="00C02F01" w:rsidRDefault="00C02F01" w:rsidP="00C02F01">
      <w:pPr>
        <w:topLinePunct/>
        <w:adjustRightInd w:val="0"/>
        <w:snapToGrid w:val="0"/>
        <w:spacing w:line="300" w:lineRule="auto"/>
        <w:ind w:left="567"/>
        <w:rPr>
          <w:sz w:val="24"/>
          <w:lang w:val="x-none"/>
        </w:rPr>
      </w:pPr>
      <w:r>
        <w:rPr>
          <w:rFonts w:hint="eastAsia"/>
          <w:sz w:val="24"/>
          <w:lang w:val="x-none"/>
        </w:rPr>
        <w:t>3</w:t>
      </w:r>
      <w:r>
        <w:rPr>
          <w:sz w:val="24"/>
          <w:lang w:val="x-none"/>
        </w:rPr>
        <w:t xml:space="preserve">. </w:t>
      </w:r>
      <w:r w:rsidRPr="00C02F01">
        <w:rPr>
          <w:sz w:val="24"/>
          <w:lang w:val="x-none"/>
        </w:rPr>
        <w:t>对所开发的领域比较熟悉而且已有原型系统。</w:t>
      </w:r>
    </w:p>
    <w:p w14:paraId="0BB10BFB" w14:textId="57D4B7D4" w:rsidR="00C02F01" w:rsidRPr="00C02F01" w:rsidRDefault="00C02F01" w:rsidP="00C02F01">
      <w:pPr>
        <w:topLinePunct/>
        <w:adjustRightInd w:val="0"/>
        <w:snapToGrid w:val="0"/>
        <w:spacing w:line="300" w:lineRule="auto"/>
        <w:ind w:left="567"/>
        <w:rPr>
          <w:sz w:val="24"/>
        </w:rPr>
      </w:pPr>
    </w:p>
    <w:p w14:paraId="3DEFBCCB" w14:textId="77777777" w:rsidR="00295F70" w:rsidRPr="001142A9" w:rsidRDefault="00BD4A50" w:rsidP="00B654D2">
      <w:pPr>
        <w:pStyle w:val="2"/>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24" w:name="_Toc527037685"/>
      <w:r w:rsidRPr="001142A9">
        <w:rPr>
          <w:rFonts w:ascii="Times New Roman" w:hAnsi="Times New Roman"/>
          <w:b w:val="0"/>
          <w:sz w:val="30"/>
          <w:szCs w:val="30"/>
          <w:lang w:eastAsia="zh-CN"/>
        </w:rPr>
        <w:t>结对编程</w:t>
      </w:r>
      <w:r w:rsidR="004A0091">
        <w:rPr>
          <w:rFonts w:ascii="Times New Roman" w:hAnsi="Times New Roman" w:hint="eastAsia"/>
          <w:b w:val="0"/>
          <w:sz w:val="30"/>
          <w:szCs w:val="30"/>
          <w:lang w:eastAsia="zh-CN"/>
        </w:rPr>
        <w:t>总结</w:t>
      </w:r>
      <w:bookmarkEnd w:id="24"/>
    </w:p>
    <w:p w14:paraId="312A8DB1" w14:textId="77777777" w:rsidR="00BD4A50" w:rsidRPr="001142A9" w:rsidRDefault="0012170D" w:rsidP="00FA4787">
      <w:pPr>
        <w:topLinePunct/>
        <w:adjustRightInd w:val="0"/>
        <w:snapToGrid w:val="0"/>
        <w:spacing w:line="300" w:lineRule="auto"/>
        <w:ind w:firstLineChars="200" w:firstLine="480"/>
        <w:rPr>
          <w:sz w:val="24"/>
          <w:lang w:val="x-none"/>
        </w:rPr>
      </w:pPr>
      <w:r w:rsidRPr="001142A9">
        <w:rPr>
          <w:sz w:val="24"/>
          <w:lang w:val="x-none"/>
        </w:rPr>
        <w:t>对结对编程过程进行总结，包括但不限于以下几方面的内容：</w:t>
      </w:r>
    </w:p>
    <w:p w14:paraId="488A7FE4" w14:textId="171AABAC" w:rsidR="004A0091" w:rsidRDefault="00D040C8" w:rsidP="00FA4787">
      <w:pPr>
        <w:numPr>
          <w:ilvl w:val="0"/>
          <w:numId w:val="21"/>
        </w:numPr>
        <w:topLinePunct/>
        <w:adjustRightInd w:val="0"/>
        <w:snapToGrid w:val="0"/>
        <w:spacing w:line="300" w:lineRule="auto"/>
        <w:ind w:left="0" w:firstLine="567"/>
        <w:rPr>
          <w:sz w:val="24"/>
          <w:lang w:val="x-none"/>
        </w:rPr>
      </w:pPr>
      <w:r>
        <w:rPr>
          <w:sz w:val="24"/>
          <w:lang w:val="x-none"/>
        </w:rPr>
        <w:t>与</w:t>
      </w:r>
      <w:r>
        <w:rPr>
          <w:rFonts w:hint="eastAsia"/>
          <w:sz w:val="24"/>
          <w:lang w:val="x-none"/>
        </w:rPr>
        <w:t>2</w:t>
      </w:r>
      <w:r w:rsidR="0012170D" w:rsidRPr="001142A9">
        <w:rPr>
          <w:sz w:val="24"/>
          <w:lang w:val="x-none"/>
        </w:rPr>
        <w:t>人分别编程相比，是否体验到编程效率的提高、编程质量的提高？</w:t>
      </w:r>
    </w:p>
    <w:p w14:paraId="753893B6" w14:textId="4D3CA873" w:rsidR="00332A15" w:rsidRDefault="00332A15" w:rsidP="00332A15">
      <w:pPr>
        <w:topLinePunct/>
        <w:adjustRightInd w:val="0"/>
        <w:snapToGrid w:val="0"/>
        <w:spacing w:line="300" w:lineRule="auto"/>
        <w:ind w:left="567"/>
        <w:rPr>
          <w:sz w:val="24"/>
          <w:lang w:val="x-none"/>
        </w:rPr>
      </w:pPr>
      <w:r>
        <w:rPr>
          <w:rFonts w:hint="eastAsia"/>
          <w:sz w:val="24"/>
          <w:lang w:val="x-none"/>
        </w:rPr>
        <w:t>结对编程与</w:t>
      </w:r>
      <w:r w:rsidR="00792C70">
        <w:rPr>
          <w:rFonts w:hint="eastAsia"/>
          <w:sz w:val="24"/>
          <w:lang w:val="x-none"/>
        </w:rPr>
        <w:t>2</w:t>
      </w:r>
      <w:r w:rsidR="00792C70">
        <w:rPr>
          <w:rFonts w:hint="eastAsia"/>
          <w:sz w:val="24"/>
          <w:lang w:val="x-none"/>
        </w:rPr>
        <w:t>人</w:t>
      </w:r>
      <w:r>
        <w:rPr>
          <w:rFonts w:hint="eastAsia"/>
          <w:sz w:val="24"/>
          <w:lang w:val="x-none"/>
        </w:rPr>
        <w:t>分别编程相比，</w:t>
      </w:r>
      <w:r w:rsidR="00792C70">
        <w:rPr>
          <w:rFonts w:hint="eastAsia"/>
          <w:sz w:val="24"/>
          <w:lang w:val="x-none"/>
        </w:rPr>
        <w:t>更容易使</w:t>
      </w:r>
      <w:r>
        <w:rPr>
          <w:rFonts w:hint="eastAsia"/>
          <w:sz w:val="24"/>
          <w:lang w:val="x-none"/>
        </w:rPr>
        <w:t>两人相互监督，相互促进，相互学习。结合优势与劣势，互相学习编程技巧，提升编程效率。</w:t>
      </w:r>
      <w:r w:rsidR="00792C70">
        <w:rPr>
          <w:rFonts w:hint="eastAsia"/>
          <w:sz w:val="24"/>
          <w:lang w:val="x-none"/>
        </w:rPr>
        <w:t>同时两人一起发现问题，减少</w:t>
      </w:r>
      <w:r w:rsidR="00792C70">
        <w:rPr>
          <w:rFonts w:hint="eastAsia"/>
          <w:sz w:val="24"/>
          <w:lang w:val="x-none"/>
        </w:rPr>
        <w:t>b</w:t>
      </w:r>
      <w:r w:rsidR="00792C70">
        <w:rPr>
          <w:sz w:val="24"/>
          <w:lang w:val="x-none"/>
        </w:rPr>
        <w:t xml:space="preserve">ug </w:t>
      </w:r>
      <w:r w:rsidR="00792C70">
        <w:rPr>
          <w:rFonts w:hint="eastAsia"/>
          <w:sz w:val="24"/>
          <w:lang w:val="x-none"/>
        </w:rPr>
        <w:t>，提升编程质量。</w:t>
      </w:r>
    </w:p>
    <w:p w14:paraId="04591756" w14:textId="2B171C58" w:rsidR="0012170D" w:rsidRDefault="004A0091" w:rsidP="00FA4787">
      <w:pPr>
        <w:numPr>
          <w:ilvl w:val="0"/>
          <w:numId w:val="21"/>
        </w:numPr>
        <w:topLinePunct/>
        <w:adjustRightInd w:val="0"/>
        <w:snapToGrid w:val="0"/>
        <w:spacing w:line="300" w:lineRule="auto"/>
        <w:ind w:left="0" w:firstLine="567"/>
        <w:rPr>
          <w:sz w:val="24"/>
          <w:lang w:val="x-none"/>
        </w:rPr>
      </w:pPr>
      <w:r>
        <w:rPr>
          <w:rFonts w:hint="eastAsia"/>
          <w:sz w:val="24"/>
          <w:lang w:val="x-none"/>
        </w:rPr>
        <w:t>你认为，你们</w:t>
      </w:r>
      <w:r>
        <w:rPr>
          <w:rFonts w:hint="eastAsia"/>
          <w:sz w:val="24"/>
          <w:lang w:val="x-none"/>
        </w:rPr>
        <w:t>2</w:t>
      </w:r>
      <w:r>
        <w:rPr>
          <w:rFonts w:hint="eastAsia"/>
          <w:sz w:val="24"/>
          <w:lang w:val="x-none"/>
        </w:rPr>
        <w:t>人本次合作是否真的提高了效率和质量？有什么成功的</w:t>
      </w:r>
      <w:r>
        <w:rPr>
          <w:rFonts w:hint="eastAsia"/>
          <w:sz w:val="24"/>
          <w:lang w:val="x-none"/>
        </w:rPr>
        <w:lastRenderedPageBreak/>
        <w:t>体验和需要反省的不足或教训？</w:t>
      </w:r>
    </w:p>
    <w:p w14:paraId="30A72A45" w14:textId="33FCE665" w:rsidR="00792C70" w:rsidRDefault="00792C70" w:rsidP="00792C70">
      <w:pPr>
        <w:topLinePunct/>
        <w:adjustRightInd w:val="0"/>
        <w:snapToGrid w:val="0"/>
        <w:spacing w:line="300" w:lineRule="auto"/>
        <w:ind w:left="567"/>
        <w:rPr>
          <w:sz w:val="24"/>
          <w:lang w:val="x-none"/>
        </w:rPr>
      </w:pPr>
      <w:r>
        <w:rPr>
          <w:rFonts w:hint="eastAsia"/>
          <w:sz w:val="24"/>
          <w:lang w:val="x-none"/>
        </w:rPr>
        <w:t>合作确实提高的编程的效率和质量。</w:t>
      </w:r>
    </w:p>
    <w:p w14:paraId="081F73FB" w14:textId="32E41CB0" w:rsidR="00792C70" w:rsidRDefault="00792C70" w:rsidP="00792C70">
      <w:pPr>
        <w:topLinePunct/>
        <w:adjustRightInd w:val="0"/>
        <w:snapToGrid w:val="0"/>
        <w:spacing w:line="300" w:lineRule="auto"/>
        <w:ind w:left="567"/>
        <w:rPr>
          <w:sz w:val="24"/>
          <w:lang w:val="x-none"/>
        </w:rPr>
      </w:pPr>
      <w:r>
        <w:rPr>
          <w:rFonts w:hint="eastAsia"/>
          <w:sz w:val="24"/>
          <w:lang w:val="x-none"/>
        </w:rPr>
        <w:t>成功的体验：在结对</w:t>
      </w:r>
      <w:r w:rsidR="003E0BB4">
        <w:rPr>
          <w:rFonts w:hint="eastAsia"/>
          <w:sz w:val="24"/>
          <w:lang w:val="x-none"/>
        </w:rPr>
        <w:t>编程过程中，如果进行合理的分工，可以扬长避短，结合双方优势，推进编程进度。同时在结对编程时，由两人同时检查，可以更好地避免</w:t>
      </w:r>
      <w:r w:rsidR="003E0BB4">
        <w:rPr>
          <w:rFonts w:hint="eastAsia"/>
          <w:sz w:val="24"/>
          <w:lang w:val="x-none"/>
        </w:rPr>
        <w:t>b</w:t>
      </w:r>
      <w:r w:rsidR="003E0BB4">
        <w:rPr>
          <w:sz w:val="24"/>
          <w:lang w:val="x-none"/>
        </w:rPr>
        <w:t xml:space="preserve">ug </w:t>
      </w:r>
      <w:r w:rsidR="003E0BB4">
        <w:rPr>
          <w:rFonts w:hint="eastAsia"/>
          <w:sz w:val="24"/>
          <w:lang w:val="x-none"/>
        </w:rPr>
        <w:t>，提升编程质量。</w:t>
      </w:r>
    </w:p>
    <w:p w14:paraId="0A136524" w14:textId="6959C8D9" w:rsidR="00792C70" w:rsidRPr="001142A9" w:rsidRDefault="00792C70" w:rsidP="00792C70">
      <w:pPr>
        <w:topLinePunct/>
        <w:adjustRightInd w:val="0"/>
        <w:snapToGrid w:val="0"/>
        <w:spacing w:line="300" w:lineRule="auto"/>
        <w:ind w:left="567"/>
        <w:rPr>
          <w:sz w:val="24"/>
          <w:lang w:val="x-none"/>
        </w:rPr>
      </w:pPr>
      <w:r>
        <w:rPr>
          <w:rFonts w:hint="eastAsia"/>
          <w:sz w:val="24"/>
          <w:lang w:val="x-none"/>
        </w:rPr>
        <w:t>不足与教训：</w:t>
      </w:r>
      <w:r w:rsidR="003E0BB4">
        <w:rPr>
          <w:rFonts w:hint="eastAsia"/>
          <w:sz w:val="24"/>
          <w:lang w:val="x-none"/>
        </w:rPr>
        <w:t>在结对编程时，</w:t>
      </w:r>
      <w:r w:rsidR="00E450D8">
        <w:rPr>
          <w:rFonts w:hint="eastAsia"/>
          <w:sz w:val="24"/>
          <w:lang w:val="x-none"/>
        </w:rPr>
        <w:t>需要有合理的计划。编程中的沟通与交流也是必须的。</w:t>
      </w:r>
    </w:p>
    <w:p w14:paraId="68E0F8FC" w14:textId="0459A6BF" w:rsidR="00FA4787" w:rsidRDefault="0012170D" w:rsidP="00FA4787">
      <w:pPr>
        <w:numPr>
          <w:ilvl w:val="0"/>
          <w:numId w:val="21"/>
        </w:numPr>
        <w:topLinePunct/>
        <w:adjustRightInd w:val="0"/>
        <w:snapToGrid w:val="0"/>
        <w:spacing w:line="300" w:lineRule="auto"/>
        <w:ind w:left="0" w:firstLine="567"/>
        <w:rPr>
          <w:sz w:val="24"/>
          <w:lang w:val="x-none"/>
        </w:rPr>
      </w:pPr>
      <w:r w:rsidRPr="001142A9">
        <w:rPr>
          <w:sz w:val="24"/>
          <w:lang w:val="x-none"/>
        </w:rPr>
        <w:t>你认为结对编程的优势在哪里、有什么不适应之处？它的适用场合是什么？</w:t>
      </w:r>
      <w:bookmarkEnd w:id="2"/>
    </w:p>
    <w:p w14:paraId="191E1C99" w14:textId="77777777" w:rsidR="00E450D8" w:rsidRDefault="00792C70" w:rsidP="00E450D8">
      <w:pPr>
        <w:topLinePunct/>
        <w:adjustRightInd w:val="0"/>
        <w:snapToGrid w:val="0"/>
        <w:spacing w:line="300" w:lineRule="auto"/>
        <w:ind w:left="567"/>
        <w:rPr>
          <w:sz w:val="24"/>
          <w:lang w:val="x-none"/>
        </w:rPr>
      </w:pPr>
      <w:r>
        <w:rPr>
          <w:rFonts w:hint="eastAsia"/>
          <w:sz w:val="24"/>
          <w:lang w:val="x-none"/>
        </w:rPr>
        <w:t>优势：</w:t>
      </w:r>
    </w:p>
    <w:p w14:paraId="5C61D979" w14:textId="4268B88D" w:rsidR="00E450D8" w:rsidRPr="00E450D8" w:rsidRDefault="00E450D8" w:rsidP="00E450D8">
      <w:pPr>
        <w:topLinePunct/>
        <w:adjustRightInd w:val="0"/>
        <w:snapToGrid w:val="0"/>
        <w:spacing w:line="300" w:lineRule="auto"/>
        <w:ind w:left="567"/>
        <w:rPr>
          <w:sz w:val="24"/>
          <w:lang w:val="x-none"/>
        </w:rPr>
      </w:pPr>
      <w:r>
        <w:rPr>
          <w:sz w:val="24"/>
          <w:lang w:val="x-none"/>
        </w:rPr>
        <w:t>1.</w:t>
      </w:r>
      <w:r>
        <w:rPr>
          <w:rFonts w:hint="eastAsia"/>
          <w:sz w:val="24"/>
          <w:lang w:val="x-none"/>
        </w:rPr>
        <w:t xml:space="preserve"> </w:t>
      </w:r>
      <w:r w:rsidRPr="00E450D8">
        <w:rPr>
          <w:sz w:val="24"/>
          <w:lang w:val="x-none"/>
        </w:rPr>
        <w:t>团队工作能增加成员的工作积极性。在面对问题的时候，一起分担，共同尝试新的策略。</w:t>
      </w:r>
    </w:p>
    <w:p w14:paraId="30E0DDFC" w14:textId="50FBBD1D" w:rsidR="00E450D8" w:rsidRPr="00E450D8" w:rsidRDefault="00E450D8" w:rsidP="00E450D8">
      <w:pPr>
        <w:topLinePunct/>
        <w:adjustRightInd w:val="0"/>
        <w:snapToGrid w:val="0"/>
        <w:spacing w:line="300" w:lineRule="auto"/>
        <w:ind w:left="567"/>
        <w:rPr>
          <w:sz w:val="24"/>
          <w:lang w:val="x-none"/>
        </w:rPr>
      </w:pPr>
      <w:r>
        <w:rPr>
          <w:sz w:val="24"/>
          <w:lang w:val="x-none"/>
        </w:rPr>
        <w:t xml:space="preserve">2. </w:t>
      </w:r>
      <w:r w:rsidRPr="00E450D8">
        <w:rPr>
          <w:sz w:val="24"/>
          <w:lang w:val="x-none"/>
        </w:rPr>
        <w:t>两个人一起工作</w:t>
      </w:r>
      <w:r w:rsidR="000865E5">
        <w:rPr>
          <w:rFonts w:hint="eastAsia"/>
          <w:sz w:val="24"/>
          <w:lang w:val="x-none"/>
        </w:rPr>
        <w:t>可以</w:t>
      </w:r>
      <w:r w:rsidRPr="00E450D8">
        <w:rPr>
          <w:sz w:val="24"/>
          <w:lang w:val="x-none"/>
        </w:rPr>
        <w:t>互相配合</w:t>
      </w:r>
      <w:r>
        <w:rPr>
          <w:rFonts w:hint="eastAsia"/>
          <w:sz w:val="24"/>
          <w:lang w:val="x-none"/>
        </w:rPr>
        <w:t>，</w:t>
      </w:r>
      <w:r w:rsidRPr="00E450D8">
        <w:rPr>
          <w:sz w:val="24"/>
          <w:lang w:val="x-none"/>
        </w:rPr>
        <w:t>互相监督</w:t>
      </w:r>
      <w:r w:rsidR="000865E5">
        <w:rPr>
          <w:rFonts w:hint="eastAsia"/>
          <w:sz w:val="24"/>
          <w:lang w:val="x-none"/>
        </w:rPr>
        <w:t>。</w:t>
      </w:r>
    </w:p>
    <w:p w14:paraId="3DB0DD05" w14:textId="74B4EB60" w:rsidR="00E450D8" w:rsidRPr="00E450D8" w:rsidRDefault="000865E5" w:rsidP="00E450D8">
      <w:pPr>
        <w:topLinePunct/>
        <w:adjustRightInd w:val="0"/>
        <w:snapToGrid w:val="0"/>
        <w:spacing w:line="300" w:lineRule="auto"/>
        <w:ind w:left="567"/>
        <w:rPr>
          <w:sz w:val="24"/>
          <w:lang w:val="x-none"/>
        </w:rPr>
      </w:pPr>
      <w:r>
        <w:rPr>
          <w:rFonts w:hint="eastAsia"/>
          <w:sz w:val="24"/>
          <w:lang w:val="x-none"/>
        </w:rPr>
        <w:t>3</w:t>
      </w:r>
      <w:r>
        <w:rPr>
          <w:sz w:val="24"/>
          <w:lang w:val="x-none"/>
        </w:rPr>
        <w:t xml:space="preserve">. </w:t>
      </w:r>
      <w:r w:rsidR="00E450D8" w:rsidRPr="00E450D8">
        <w:rPr>
          <w:sz w:val="24"/>
          <w:lang w:val="x-none"/>
        </w:rPr>
        <w:t>互相学习编程技巧</w:t>
      </w:r>
      <w:r>
        <w:rPr>
          <w:rFonts w:hint="eastAsia"/>
          <w:sz w:val="24"/>
          <w:lang w:val="x-none"/>
        </w:rPr>
        <w:t>。</w:t>
      </w:r>
      <w:r w:rsidR="00E450D8" w:rsidRPr="00E450D8">
        <w:rPr>
          <w:sz w:val="24"/>
          <w:lang w:val="x-none"/>
        </w:rPr>
        <w:t>在编程中，相互讨论，可以更快更有效地解决问题，互相请教对方，可以得到能力上的互补。</w:t>
      </w:r>
    </w:p>
    <w:p w14:paraId="451BE5CD" w14:textId="26B06BAF" w:rsidR="00E450D8" w:rsidRPr="00E450D8" w:rsidRDefault="000865E5" w:rsidP="00E450D8">
      <w:pPr>
        <w:topLinePunct/>
        <w:adjustRightInd w:val="0"/>
        <w:snapToGrid w:val="0"/>
        <w:spacing w:line="300" w:lineRule="auto"/>
        <w:ind w:left="567"/>
        <w:rPr>
          <w:sz w:val="24"/>
          <w:lang w:val="x-none"/>
        </w:rPr>
      </w:pPr>
      <w:r>
        <w:rPr>
          <w:sz w:val="24"/>
          <w:lang w:val="x-none"/>
        </w:rPr>
        <w:t xml:space="preserve">4. </w:t>
      </w:r>
      <w:r w:rsidR="00E450D8" w:rsidRPr="00E450D8">
        <w:rPr>
          <w:sz w:val="24"/>
          <w:lang w:val="x-none"/>
        </w:rPr>
        <w:t>让资深开发者和新手一起工作，可以让新人更快上手。</w:t>
      </w:r>
    </w:p>
    <w:p w14:paraId="7E5EB29E" w14:textId="5BF4F13F" w:rsidR="00792C70" w:rsidRPr="00E450D8" w:rsidRDefault="000865E5" w:rsidP="000865E5">
      <w:pPr>
        <w:topLinePunct/>
        <w:adjustRightInd w:val="0"/>
        <w:snapToGrid w:val="0"/>
        <w:spacing w:line="300" w:lineRule="auto"/>
        <w:ind w:left="567"/>
        <w:rPr>
          <w:sz w:val="24"/>
          <w:lang w:val="x-none"/>
        </w:rPr>
      </w:pPr>
      <w:r>
        <w:rPr>
          <w:sz w:val="24"/>
          <w:lang w:val="x-none"/>
        </w:rPr>
        <w:t>5.</w:t>
      </w:r>
      <w:r>
        <w:rPr>
          <w:rFonts w:hint="eastAsia"/>
          <w:sz w:val="24"/>
          <w:lang w:val="x-none"/>
        </w:rPr>
        <w:t xml:space="preserve"> </w:t>
      </w:r>
      <w:r w:rsidR="00E450D8" w:rsidRPr="00E450D8">
        <w:rPr>
          <w:sz w:val="24"/>
          <w:lang w:val="x-none"/>
        </w:rPr>
        <w:t>两人互相监督工作，可以增强代码和产品质量，并有效的减少</w:t>
      </w:r>
      <w:r w:rsidR="00E450D8" w:rsidRPr="00E450D8">
        <w:rPr>
          <w:sz w:val="24"/>
          <w:lang w:val="x-none"/>
        </w:rPr>
        <w:t xml:space="preserve"> BUG</w:t>
      </w:r>
      <w:r w:rsidR="00E450D8" w:rsidRPr="00E450D8">
        <w:rPr>
          <w:sz w:val="24"/>
          <w:lang w:val="x-none"/>
        </w:rPr>
        <w:t>。</w:t>
      </w:r>
    </w:p>
    <w:p w14:paraId="1D055A83" w14:textId="77777777" w:rsidR="000865E5" w:rsidRDefault="00792C70" w:rsidP="00E450D8">
      <w:pPr>
        <w:topLinePunct/>
        <w:adjustRightInd w:val="0"/>
        <w:snapToGrid w:val="0"/>
        <w:spacing w:line="300" w:lineRule="auto"/>
        <w:ind w:left="567"/>
        <w:rPr>
          <w:sz w:val="24"/>
          <w:lang w:val="x-none"/>
        </w:rPr>
      </w:pPr>
      <w:r>
        <w:rPr>
          <w:rFonts w:hint="eastAsia"/>
          <w:sz w:val="24"/>
          <w:lang w:val="x-none"/>
        </w:rPr>
        <w:t>劣势：</w:t>
      </w:r>
    </w:p>
    <w:p w14:paraId="48168602" w14:textId="3B87BA1F" w:rsidR="00E450D8" w:rsidRPr="00E450D8" w:rsidRDefault="000865E5" w:rsidP="00E450D8">
      <w:pPr>
        <w:topLinePunct/>
        <w:adjustRightInd w:val="0"/>
        <w:snapToGrid w:val="0"/>
        <w:spacing w:line="300" w:lineRule="auto"/>
        <w:ind w:left="567"/>
        <w:rPr>
          <w:sz w:val="24"/>
          <w:lang w:val="x-none"/>
        </w:rPr>
      </w:pPr>
      <w:r>
        <w:rPr>
          <w:sz w:val="24"/>
          <w:lang w:val="x-none"/>
        </w:rPr>
        <w:t xml:space="preserve">1. </w:t>
      </w:r>
      <w:r w:rsidR="00E450D8" w:rsidRPr="00E450D8">
        <w:rPr>
          <w:sz w:val="24"/>
          <w:lang w:val="x-none"/>
        </w:rPr>
        <w:t>与合不来的人一起编程容易发生争执，不利于团队和谐。</w:t>
      </w:r>
    </w:p>
    <w:p w14:paraId="231FD3F8" w14:textId="34DD14E8" w:rsidR="00E450D8" w:rsidRPr="00E450D8" w:rsidRDefault="000865E5" w:rsidP="00E450D8">
      <w:pPr>
        <w:topLinePunct/>
        <w:adjustRightInd w:val="0"/>
        <w:snapToGrid w:val="0"/>
        <w:spacing w:line="300" w:lineRule="auto"/>
        <w:ind w:left="567"/>
        <w:rPr>
          <w:sz w:val="24"/>
          <w:lang w:val="x-none"/>
        </w:rPr>
      </w:pPr>
      <w:r>
        <w:rPr>
          <w:sz w:val="24"/>
          <w:lang w:val="x-none"/>
        </w:rPr>
        <w:t xml:space="preserve">2. </w:t>
      </w:r>
      <w:r w:rsidR="00E450D8" w:rsidRPr="00E450D8">
        <w:rPr>
          <w:sz w:val="24"/>
          <w:lang w:val="x-none"/>
        </w:rPr>
        <w:t>经验丰富的老手可能会对新手产生不满的情绪。</w:t>
      </w:r>
    </w:p>
    <w:p w14:paraId="17139163" w14:textId="6BE62134" w:rsidR="00E450D8" w:rsidRPr="00E450D8" w:rsidRDefault="000865E5" w:rsidP="00E450D8">
      <w:pPr>
        <w:topLinePunct/>
        <w:adjustRightInd w:val="0"/>
        <w:snapToGrid w:val="0"/>
        <w:spacing w:line="300" w:lineRule="auto"/>
        <w:ind w:left="567"/>
        <w:rPr>
          <w:sz w:val="24"/>
          <w:lang w:val="x-none"/>
        </w:rPr>
      </w:pPr>
      <w:r>
        <w:rPr>
          <w:sz w:val="24"/>
          <w:lang w:val="x-none"/>
        </w:rPr>
        <w:t xml:space="preserve">3. </w:t>
      </w:r>
      <w:r w:rsidR="00E450D8" w:rsidRPr="00E450D8">
        <w:rPr>
          <w:sz w:val="24"/>
          <w:lang w:val="x-none"/>
        </w:rPr>
        <w:t>一山不容二虎，开发者之间可能就某一问题发生分歧，产生矛盾，造成不必要的内耗。</w:t>
      </w:r>
    </w:p>
    <w:p w14:paraId="0648FC85" w14:textId="554AEC43" w:rsidR="00792C70" w:rsidRPr="00E450D8" w:rsidRDefault="000865E5" w:rsidP="000865E5">
      <w:pPr>
        <w:topLinePunct/>
        <w:adjustRightInd w:val="0"/>
        <w:snapToGrid w:val="0"/>
        <w:spacing w:line="300" w:lineRule="auto"/>
        <w:ind w:left="567"/>
        <w:rPr>
          <w:sz w:val="24"/>
          <w:lang w:val="x-none"/>
        </w:rPr>
      </w:pPr>
      <w:r>
        <w:rPr>
          <w:sz w:val="24"/>
          <w:lang w:val="x-none"/>
        </w:rPr>
        <w:t xml:space="preserve">4. </w:t>
      </w:r>
      <w:r w:rsidR="00E450D8" w:rsidRPr="00E450D8">
        <w:rPr>
          <w:sz w:val="24"/>
          <w:lang w:val="x-none"/>
        </w:rPr>
        <w:t>开发人员可能会在工作时交谈一些与工作无关的事，分散注意力，造成效率低下。</w:t>
      </w:r>
    </w:p>
    <w:p w14:paraId="3524FCFF" w14:textId="073CC941" w:rsidR="00792C70" w:rsidRPr="001142A9" w:rsidRDefault="00792C70" w:rsidP="00792C70">
      <w:pPr>
        <w:topLinePunct/>
        <w:adjustRightInd w:val="0"/>
        <w:snapToGrid w:val="0"/>
        <w:spacing w:line="300" w:lineRule="auto"/>
        <w:ind w:left="567"/>
        <w:rPr>
          <w:sz w:val="24"/>
          <w:lang w:val="x-none"/>
        </w:rPr>
      </w:pPr>
      <w:r>
        <w:rPr>
          <w:rFonts w:hint="eastAsia"/>
          <w:sz w:val="24"/>
          <w:lang w:val="x-none"/>
        </w:rPr>
        <w:t>适用场合：</w:t>
      </w:r>
      <w:r w:rsidR="00E450D8" w:rsidRPr="00E450D8">
        <w:rPr>
          <w:sz w:val="24"/>
          <w:lang w:val="x-none"/>
        </w:rPr>
        <w:t>规模小，时间紧，需求变化多，质量要求高</w:t>
      </w:r>
      <w:r w:rsidR="000865E5">
        <w:rPr>
          <w:rFonts w:hint="eastAsia"/>
          <w:sz w:val="24"/>
          <w:lang w:val="x-none"/>
        </w:rPr>
        <w:t>的软件开发</w:t>
      </w:r>
    </w:p>
    <w:sectPr w:rsidR="00792C70" w:rsidRPr="001142A9" w:rsidSect="008B3182">
      <w:headerReference w:type="first" r:id="rId2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29D16" w14:textId="77777777" w:rsidR="005426A6" w:rsidRDefault="005426A6">
      <w:r>
        <w:separator/>
      </w:r>
    </w:p>
  </w:endnote>
  <w:endnote w:type="continuationSeparator" w:id="0">
    <w:p w14:paraId="6D0784A3" w14:textId="77777777" w:rsidR="005426A6" w:rsidRDefault="00542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F4820" w14:textId="77777777" w:rsidR="00321ECC" w:rsidRDefault="00321ECC" w:rsidP="008B3182">
    <w:pPr>
      <w:pStyle w:val="af0"/>
      <w:framePr w:wrap="around" w:vAnchor="text" w:hAnchor="margin" w:xAlign="center" w:y="1"/>
      <w:rPr>
        <w:rStyle w:val="a3"/>
      </w:rPr>
    </w:pPr>
    <w:r>
      <w:fldChar w:fldCharType="begin"/>
    </w:r>
    <w:r>
      <w:rPr>
        <w:rStyle w:val="a3"/>
      </w:rPr>
      <w:instrText xml:space="preserve">PAGE  </w:instrText>
    </w:r>
    <w:r w:rsidR="005426A6">
      <w:fldChar w:fldCharType="separate"/>
    </w:r>
    <w:r>
      <w:fldChar w:fldCharType="end"/>
    </w:r>
  </w:p>
  <w:p w14:paraId="185EBA0F" w14:textId="77777777" w:rsidR="00321ECC" w:rsidRDefault="00321EC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B0949" w14:textId="77777777" w:rsidR="00321ECC" w:rsidRDefault="00321ECC"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FF0036">
      <w:rPr>
        <w:rStyle w:val="a3"/>
        <w:noProof/>
      </w:rPr>
      <w:t>5</w:t>
    </w:r>
    <w:r>
      <w:rPr>
        <w:rStyle w:val="a3"/>
      </w:rPr>
      <w:fldChar w:fldCharType="end"/>
    </w:r>
  </w:p>
  <w:p w14:paraId="2A6FDF68" w14:textId="121E3C96" w:rsidR="00321ECC" w:rsidRDefault="00BF2D88">
    <w:pPr>
      <w:pStyle w:val="aa"/>
    </w:pPr>
    <w:r>
      <w:rPr>
        <w:noProof/>
      </w:rPr>
      <mc:AlternateContent>
        <mc:Choice Requires="wps">
          <w:drawing>
            <wp:anchor distT="0" distB="0" distL="114300" distR="114300" simplePos="0" relativeHeight="251657728" behindDoc="0" locked="0" layoutInCell="1" allowOverlap="1" wp14:anchorId="3F427921" wp14:editId="7BF21BB7">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DC53F" w14:textId="77777777" w:rsidR="00321ECC" w:rsidRDefault="00321ECC">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F427921" id="文本框83" o:spid="_x0000_s102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" filled="f" stroked="f">
              <v:textbox style="mso-fit-shape-to-text:t" inset="0,0,0,0">
                <w:txbxContent>
                  <w:p w14:paraId="742DC53F" w14:textId="77777777" w:rsidR="00321ECC" w:rsidRDefault="00321ECC">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B21E6" w14:textId="77777777" w:rsidR="005426A6" w:rsidRDefault="005426A6">
      <w:r>
        <w:separator/>
      </w:r>
    </w:p>
  </w:footnote>
  <w:footnote w:type="continuationSeparator" w:id="0">
    <w:p w14:paraId="5DDFD65F" w14:textId="77777777" w:rsidR="005426A6" w:rsidRDefault="00542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61847" w14:textId="77777777" w:rsidR="00321ECC" w:rsidRDefault="00321ECC">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8A1" w14:textId="77777777" w:rsidR="00321ECC" w:rsidRPr="00491356" w:rsidRDefault="00A9455B" w:rsidP="00B654D2">
    <w:pPr>
      <w:pStyle w:val="a6"/>
      <w:pBdr>
        <w:bottom w:val="double" w:sz="4" w:space="1" w:color="auto"/>
      </w:pBdr>
      <w:rPr>
        <w:sz w:val="21"/>
        <w:szCs w:val="21"/>
        <w:lang w:eastAsia="zh-CN"/>
      </w:rPr>
    </w:pPr>
    <w:r>
      <w:rPr>
        <w:rFonts w:hint="eastAsia"/>
        <w:sz w:val="21"/>
        <w:szCs w:val="21"/>
        <w:lang w:eastAsia="zh-CN"/>
      </w:rPr>
      <w:t>2</w:t>
    </w:r>
    <w:r>
      <w:rPr>
        <w:sz w:val="21"/>
        <w:szCs w:val="21"/>
        <w:lang w:eastAsia="zh-CN"/>
      </w:rPr>
      <w:t>02</w:t>
    </w:r>
    <w:r w:rsidR="00FF0036">
      <w:rPr>
        <w:sz w:val="21"/>
        <w:szCs w:val="21"/>
        <w:lang w:eastAsia="zh-CN"/>
      </w:rPr>
      <w:t>1</w:t>
    </w:r>
    <w:r>
      <w:rPr>
        <w:rFonts w:hint="eastAsia"/>
        <w:sz w:val="21"/>
        <w:szCs w:val="21"/>
        <w:lang w:eastAsia="zh-CN"/>
      </w:rPr>
      <w:t>年秋季学期</w:t>
    </w:r>
    <w:r w:rsidR="00321ECC">
      <w:rPr>
        <w:rFonts w:hint="eastAsia"/>
        <w:sz w:val="21"/>
        <w:szCs w:val="21"/>
      </w:rPr>
      <w:t>《软件</w:t>
    </w:r>
    <w:r w:rsidR="00321ECC">
      <w:rPr>
        <w:rFonts w:hint="eastAsia"/>
        <w:sz w:val="21"/>
        <w:szCs w:val="21"/>
        <w:lang w:eastAsia="zh-CN"/>
      </w:rPr>
      <w:t>过程与工具</w:t>
    </w:r>
    <w:r w:rsidR="00321ECC">
      <w:rPr>
        <w:rFonts w:hint="eastAsia"/>
        <w:sz w:val="21"/>
        <w:szCs w:val="21"/>
      </w:rPr>
      <w:t>》</w:t>
    </w:r>
    <w:r w:rsidR="00321ECC">
      <w:rPr>
        <w:rFonts w:hint="eastAsia"/>
        <w:sz w:val="21"/>
        <w:szCs w:val="21"/>
        <w:lang w:eastAsia="zh-CN"/>
      </w:rPr>
      <w:t>实验报告</w:t>
    </w:r>
    <w:r w:rsidR="00321ECC">
      <w:rPr>
        <w:rFonts w:hint="eastAsia"/>
        <w:sz w:val="21"/>
        <w:szCs w:val="21"/>
        <w:lang w:eastAsia="zh-CN"/>
      </w:rPr>
      <w:t xml:space="preserve"> </w:t>
    </w:r>
    <w:r>
      <w:rPr>
        <w:sz w:val="21"/>
        <w:szCs w:val="21"/>
        <w:lang w:eastAsia="zh-CN"/>
      </w:rPr>
      <w:t xml:space="preserve">  </w:t>
    </w:r>
    <w:r>
      <w:rPr>
        <w:rFonts w:hint="eastAsia"/>
        <w:sz w:val="21"/>
        <w:szCs w:val="21"/>
        <w:lang w:eastAsia="zh-CN"/>
      </w:rPr>
      <w:t>La</w:t>
    </w:r>
    <w:r w:rsidR="00321ECC">
      <w:rPr>
        <w:rFonts w:hint="eastAsia"/>
        <w:sz w:val="21"/>
        <w:szCs w:val="21"/>
        <w:lang w:eastAsia="zh-CN"/>
      </w:rPr>
      <w:t>b1</w:t>
    </w:r>
    <w:r w:rsidR="00321ECC">
      <w:rPr>
        <w:rFonts w:hint="eastAsia"/>
        <w:sz w:val="21"/>
        <w:szCs w:val="21"/>
        <w:lang w:eastAsia="zh-CN"/>
      </w:rPr>
      <w:t>：</w:t>
    </w:r>
    <w:r w:rsidR="00321ECC" w:rsidRPr="00563A6E">
      <w:rPr>
        <w:rFonts w:hint="eastAsia"/>
        <w:sz w:val="21"/>
        <w:szCs w:val="21"/>
        <w:lang w:eastAsia="zh-CN"/>
      </w:rPr>
      <w:t>增量模型应用</w:t>
    </w:r>
    <w:r w:rsidR="00321ECC" w:rsidRPr="00563A6E">
      <w:rPr>
        <w:rFonts w:hint="eastAsia"/>
        <w:sz w:val="21"/>
        <w:szCs w:val="21"/>
        <w:lang w:eastAsia="zh-CN"/>
      </w:rPr>
      <w:t>+</w:t>
    </w:r>
    <w:r w:rsidR="00321ECC" w:rsidRPr="00563A6E">
      <w:rPr>
        <w:rFonts w:hint="eastAsia"/>
        <w:sz w:val="21"/>
        <w:szCs w:val="21"/>
        <w:lang w:eastAsia="zh-CN"/>
      </w:rPr>
      <w:t>结对编程实践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2CE15" w14:textId="77777777" w:rsidR="00321ECC" w:rsidRDefault="00321ECC">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E6C47D54"/>
    <w:lvl w:ilvl="0">
      <w:start w:val="1"/>
      <w:numFmt w:val="decimal"/>
      <w:suff w:val="space"/>
      <w:lvlText w:val="%1"/>
      <w:lvlJc w:val="left"/>
      <w:pPr>
        <w:ind w:left="227" w:hanging="227"/>
      </w:pPr>
      <w:rPr>
        <w:rFonts w:hint="eastAsia"/>
      </w:rPr>
    </w:lvl>
    <w:lvl w:ilvl="1">
      <w:start w:val="1"/>
      <w:numFmt w:val="decimal"/>
      <w:suff w:val="space"/>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1EB24F99"/>
    <w:multiLevelType w:val="hybridMultilevel"/>
    <w:tmpl w:val="F774D2D6"/>
    <w:lvl w:ilvl="0" w:tplc="F7341F94">
      <w:start w:val="1"/>
      <w:numFmt w:val="bullet"/>
      <w:suff w:val="space"/>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3CA2854"/>
    <w:multiLevelType w:val="hybridMultilevel"/>
    <w:tmpl w:val="ADC88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4A987C1E"/>
    <w:multiLevelType w:val="hybridMultilevel"/>
    <w:tmpl w:val="B98E2C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742746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17"/>
  </w:num>
  <w:num w:numId="17">
    <w:abstractNumId w:val="19"/>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8"/>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5C1"/>
    <w:rsid w:val="00011309"/>
    <w:rsid w:val="00013453"/>
    <w:rsid w:val="000148C5"/>
    <w:rsid w:val="0002008B"/>
    <w:rsid w:val="000232DA"/>
    <w:rsid w:val="000263BD"/>
    <w:rsid w:val="0003364B"/>
    <w:rsid w:val="000347AD"/>
    <w:rsid w:val="00060706"/>
    <w:rsid w:val="00081B5F"/>
    <w:rsid w:val="000865E5"/>
    <w:rsid w:val="000A2391"/>
    <w:rsid w:val="000B4230"/>
    <w:rsid w:val="000B42C9"/>
    <w:rsid w:val="000B5AC5"/>
    <w:rsid w:val="000C0C47"/>
    <w:rsid w:val="000C11A6"/>
    <w:rsid w:val="000C2777"/>
    <w:rsid w:val="000C6851"/>
    <w:rsid w:val="000D0874"/>
    <w:rsid w:val="000D4F83"/>
    <w:rsid w:val="000E33F3"/>
    <w:rsid w:val="000F6CAD"/>
    <w:rsid w:val="001047F3"/>
    <w:rsid w:val="001067D1"/>
    <w:rsid w:val="001134AA"/>
    <w:rsid w:val="001142A9"/>
    <w:rsid w:val="0012170D"/>
    <w:rsid w:val="00137E79"/>
    <w:rsid w:val="0014295B"/>
    <w:rsid w:val="001559F4"/>
    <w:rsid w:val="00155AC8"/>
    <w:rsid w:val="00172A27"/>
    <w:rsid w:val="001771F0"/>
    <w:rsid w:val="001838C0"/>
    <w:rsid w:val="001838CB"/>
    <w:rsid w:val="001B6F3A"/>
    <w:rsid w:val="001C36EE"/>
    <w:rsid w:val="001E04E2"/>
    <w:rsid w:val="001E1AE0"/>
    <w:rsid w:val="001E1E10"/>
    <w:rsid w:val="001E224E"/>
    <w:rsid w:val="001E3EC7"/>
    <w:rsid w:val="001E4AEB"/>
    <w:rsid w:val="001F16F7"/>
    <w:rsid w:val="00227D93"/>
    <w:rsid w:val="00231044"/>
    <w:rsid w:val="0023280B"/>
    <w:rsid w:val="0024405A"/>
    <w:rsid w:val="0024555C"/>
    <w:rsid w:val="0026148B"/>
    <w:rsid w:val="00270EA0"/>
    <w:rsid w:val="00295F70"/>
    <w:rsid w:val="002C765E"/>
    <w:rsid w:val="002F1552"/>
    <w:rsid w:val="002F5522"/>
    <w:rsid w:val="00303AC9"/>
    <w:rsid w:val="0031372B"/>
    <w:rsid w:val="00315792"/>
    <w:rsid w:val="00317FF7"/>
    <w:rsid w:val="00321ECC"/>
    <w:rsid w:val="00330773"/>
    <w:rsid w:val="00332A15"/>
    <w:rsid w:val="0034509E"/>
    <w:rsid w:val="00350E99"/>
    <w:rsid w:val="00362B87"/>
    <w:rsid w:val="0036308E"/>
    <w:rsid w:val="0038726B"/>
    <w:rsid w:val="00392E41"/>
    <w:rsid w:val="0039705C"/>
    <w:rsid w:val="003A44C2"/>
    <w:rsid w:val="003B26BD"/>
    <w:rsid w:val="003B381C"/>
    <w:rsid w:val="003D01AC"/>
    <w:rsid w:val="003E0BB4"/>
    <w:rsid w:val="003E34AE"/>
    <w:rsid w:val="003F1CA5"/>
    <w:rsid w:val="00413BF9"/>
    <w:rsid w:val="004207CF"/>
    <w:rsid w:val="00423C22"/>
    <w:rsid w:val="004268A0"/>
    <w:rsid w:val="0043160C"/>
    <w:rsid w:val="00432165"/>
    <w:rsid w:val="00443C5B"/>
    <w:rsid w:val="00446F03"/>
    <w:rsid w:val="0048239E"/>
    <w:rsid w:val="00491356"/>
    <w:rsid w:val="004A0091"/>
    <w:rsid w:val="004A69EB"/>
    <w:rsid w:val="004D7C3D"/>
    <w:rsid w:val="004E229E"/>
    <w:rsid w:val="004E5406"/>
    <w:rsid w:val="00517544"/>
    <w:rsid w:val="00523D6F"/>
    <w:rsid w:val="0052746E"/>
    <w:rsid w:val="005426A6"/>
    <w:rsid w:val="005512BD"/>
    <w:rsid w:val="005634D5"/>
    <w:rsid w:val="00563A6E"/>
    <w:rsid w:val="005928FE"/>
    <w:rsid w:val="00593FAD"/>
    <w:rsid w:val="00595F84"/>
    <w:rsid w:val="00596A05"/>
    <w:rsid w:val="005B31AD"/>
    <w:rsid w:val="005B4AA1"/>
    <w:rsid w:val="005B5F0E"/>
    <w:rsid w:val="005C3497"/>
    <w:rsid w:val="005D267C"/>
    <w:rsid w:val="005D6BF5"/>
    <w:rsid w:val="005F6761"/>
    <w:rsid w:val="00604BC0"/>
    <w:rsid w:val="00616F2E"/>
    <w:rsid w:val="006176DF"/>
    <w:rsid w:val="006201AD"/>
    <w:rsid w:val="006213A3"/>
    <w:rsid w:val="00622693"/>
    <w:rsid w:val="00624F5E"/>
    <w:rsid w:val="006278E5"/>
    <w:rsid w:val="00641EEE"/>
    <w:rsid w:val="00670FAE"/>
    <w:rsid w:val="006A6DE4"/>
    <w:rsid w:val="006A7186"/>
    <w:rsid w:val="006B02F0"/>
    <w:rsid w:val="006D3BE9"/>
    <w:rsid w:val="006E0F93"/>
    <w:rsid w:val="006E28E0"/>
    <w:rsid w:val="006F6527"/>
    <w:rsid w:val="006F6EDF"/>
    <w:rsid w:val="00702A96"/>
    <w:rsid w:val="00714DC3"/>
    <w:rsid w:val="007262F6"/>
    <w:rsid w:val="00730882"/>
    <w:rsid w:val="00755C38"/>
    <w:rsid w:val="00767B2F"/>
    <w:rsid w:val="00771CE5"/>
    <w:rsid w:val="00772D4F"/>
    <w:rsid w:val="00784874"/>
    <w:rsid w:val="00785F3B"/>
    <w:rsid w:val="00792C70"/>
    <w:rsid w:val="007A299C"/>
    <w:rsid w:val="007A5957"/>
    <w:rsid w:val="007B5466"/>
    <w:rsid w:val="007B5A43"/>
    <w:rsid w:val="007B7135"/>
    <w:rsid w:val="007C036E"/>
    <w:rsid w:val="007E4523"/>
    <w:rsid w:val="007E7842"/>
    <w:rsid w:val="007E7FFD"/>
    <w:rsid w:val="007F5B9B"/>
    <w:rsid w:val="00844D5D"/>
    <w:rsid w:val="00857317"/>
    <w:rsid w:val="00861C0F"/>
    <w:rsid w:val="00867422"/>
    <w:rsid w:val="008676E8"/>
    <w:rsid w:val="00872EAA"/>
    <w:rsid w:val="008766C1"/>
    <w:rsid w:val="0088157F"/>
    <w:rsid w:val="008B3182"/>
    <w:rsid w:val="008B5706"/>
    <w:rsid w:val="008B6D56"/>
    <w:rsid w:val="008B796D"/>
    <w:rsid w:val="008D6CE1"/>
    <w:rsid w:val="009156CE"/>
    <w:rsid w:val="00933726"/>
    <w:rsid w:val="00934F33"/>
    <w:rsid w:val="00955689"/>
    <w:rsid w:val="00972E79"/>
    <w:rsid w:val="0098374C"/>
    <w:rsid w:val="009B338D"/>
    <w:rsid w:val="009B65A5"/>
    <w:rsid w:val="009C0108"/>
    <w:rsid w:val="009C4D3A"/>
    <w:rsid w:val="009C694E"/>
    <w:rsid w:val="009E1456"/>
    <w:rsid w:val="009F638C"/>
    <w:rsid w:val="00A31E4C"/>
    <w:rsid w:val="00A446C6"/>
    <w:rsid w:val="00A510CF"/>
    <w:rsid w:val="00A601CF"/>
    <w:rsid w:val="00A742A7"/>
    <w:rsid w:val="00A75C8C"/>
    <w:rsid w:val="00A85F0B"/>
    <w:rsid w:val="00A9455B"/>
    <w:rsid w:val="00AA5321"/>
    <w:rsid w:val="00AB7C8B"/>
    <w:rsid w:val="00AC0337"/>
    <w:rsid w:val="00AE2350"/>
    <w:rsid w:val="00AF670A"/>
    <w:rsid w:val="00B07651"/>
    <w:rsid w:val="00B30C84"/>
    <w:rsid w:val="00B56E81"/>
    <w:rsid w:val="00B654D2"/>
    <w:rsid w:val="00B65740"/>
    <w:rsid w:val="00B84FE2"/>
    <w:rsid w:val="00BB6CB3"/>
    <w:rsid w:val="00BD01DD"/>
    <w:rsid w:val="00BD4272"/>
    <w:rsid w:val="00BD4A50"/>
    <w:rsid w:val="00BF2D88"/>
    <w:rsid w:val="00C02F01"/>
    <w:rsid w:val="00C060DF"/>
    <w:rsid w:val="00C0629C"/>
    <w:rsid w:val="00C06CF9"/>
    <w:rsid w:val="00C230D3"/>
    <w:rsid w:val="00C252B0"/>
    <w:rsid w:val="00C272D6"/>
    <w:rsid w:val="00C30D3E"/>
    <w:rsid w:val="00C3366C"/>
    <w:rsid w:val="00C34F60"/>
    <w:rsid w:val="00C54E80"/>
    <w:rsid w:val="00C5519F"/>
    <w:rsid w:val="00C71BC1"/>
    <w:rsid w:val="00C722C4"/>
    <w:rsid w:val="00C8627F"/>
    <w:rsid w:val="00CA645E"/>
    <w:rsid w:val="00CC7138"/>
    <w:rsid w:val="00CC7153"/>
    <w:rsid w:val="00CD1624"/>
    <w:rsid w:val="00CD1928"/>
    <w:rsid w:val="00CE1BE8"/>
    <w:rsid w:val="00CF7AF4"/>
    <w:rsid w:val="00D040C8"/>
    <w:rsid w:val="00D56E77"/>
    <w:rsid w:val="00D61324"/>
    <w:rsid w:val="00D65290"/>
    <w:rsid w:val="00D66775"/>
    <w:rsid w:val="00D70CCB"/>
    <w:rsid w:val="00D73964"/>
    <w:rsid w:val="00D76E42"/>
    <w:rsid w:val="00D90286"/>
    <w:rsid w:val="00DA0594"/>
    <w:rsid w:val="00DA14B3"/>
    <w:rsid w:val="00DA47C8"/>
    <w:rsid w:val="00DD5DC3"/>
    <w:rsid w:val="00E11A15"/>
    <w:rsid w:val="00E16FC0"/>
    <w:rsid w:val="00E265CF"/>
    <w:rsid w:val="00E450D8"/>
    <w:rsid w:val="00E535D2"/>
    <w:rsid w:val="00E541B7"/>
    <w:rsid w:val="00E66AD2"/>
    <w:rsid w:val="00E76F36"/>
    <w:rsid w:val="00E82712"/>
    <w:rsid w:val="00E85927"/>
    <w:rsid w:val="00E865CD"/>
    <w:rsid w:val="00E93452"/>
    <w:rsid w:val="00EA0E3D"/>
    <w:rsid w:val="00EA2294"/>
    <w:rsid w:val="00EF01DF"/>
    <w:rsid w:val="00EF1A77"/>
    <w:rsid w:val="00EF287C"/>
    <w:rsid w:val="00F06740"/>
    <w:rsid w:val="00F16B21"/>
    <w:rsid w:val="00F32A1C"/>
    <w:rsid w:val="00F406B3"/>
    <w:rsid w:val="00F7070D"/>
    <w:rsid w:val="00F779BF"/>
    <w:rsid w:val="00F82071"/>
    <w:rsid w:val="00F94D5F"/>
    <w:rsid w:val="00FA1A3F"/>
    <w:rsid w:val="00FA4787"/>
    <w:rsid w:val="00FA5845"/>
    <w:rsid w:val="00FC7A75"/>
    <w:rsid w:val="00FF0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1C1470"/>
  <w15:chartTrackingRefBased/>
  <w15:docId w15:val="{8C23679A-8DC2-4A59-81DF-3A52A5B7A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34D5"/>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a5">
    <w:name w:val="页眉 字符"/>
    <w:link w:val="a6"/>
    <w:rPr>
      <w:kern w:val="2"/>
      <w:sz w:val="18"/>
      <w:szCs w:val="18"/>
    </w:rPr>
  </w:style>
  <w:style w:type="character" w:customStyle="1" w:styleId="21">
    <w:name w:val="正文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customStyle="1" w:styleId="ac">
    <w:name w:val="正文首行缩进"/>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customStyle="1" w:styleId="40">
    <w:name w:val="目录 4"/>
    <w:basedOn w:val="a"/>
    <w:next w:val="a"/>
    <w:pPr>
      <w:ind w:leftChars="600" w:left="1260"/>
    </w:pPr>
  </w:style>
  <w:style w:type="paragraph" w:styleId="ae">
    <w:name w:val="index heading"/>
    <w:basedOn w:val="a"/>
    <w:next w:val="12"/>
    <w:rPr>
      <w:rFonts w:hint="eastAsia"/>
    </w:rPr>
  </w:style>
  <w:style w:type="paragraph" w:customStyle="1" w:styleId="22">
    <w:name w:val="正文首行缩进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customStyle="1" w:styleId="23">
    <w:name w:val="目录 2"/>
    <w:basedOn w:val="a"/>
    <w:next w:val="a"/>
    <w:uiPriority w:val="39"/>
    <w:rsid w:val="00E535D2"/>
    <w:pPr>
      <w:adjustRightInd w:val="0"/>
      <w:snapToGrid w:val="0"/>
      <w:spacing w:line="300" w:lineRule="auto"/>
      <w:ind w:leftChars="200" w:left="200"/>
    </w:pPr>
    <w:rPr>
      <w:sz w:val="24"/>
    </w:rPr>
  </w:style>
  <w:style w:type="paragraph" w:styleId="12">
    <w:name w:val="index 1"/>
    <w:basedOn w:val="a"/>
    <w:next w:val="a"/>
  </w:style>
  <w:style w:type="paragraph" w:customStyle="1" w:styleId="13">
    <w:name w:val="目录 1"/>
    <w:basedOn w:val="a"/>
    <w:next w:val="a"/>
    <w:uiPriority w:val="39"/>
    <w:rsid w:val="00E535D2"/>
    <w:pPr>
      <w:adjustRightInd w:val="0"/>
      <w:snapToGrid w:val="0"/>
      <w:spacing w:line="300" w:lineRule="auto"/>
    </w:pPr>
    <w:rPr>
      <w:rFonts w:eastAsia="黑体"/>
      <w:sz w:val="24"/>
    </w:rPr>
  </w:style>
  <w:style w:type="paragraph" w:customStyle="1" w:styleId="30">
    <w:name w:val="目录 3"/>
    <w:basedOn w:val="a"/>
    <w:next w:val="a"/>
    <w:uiPriority w:val="39"/>
    <w:rsid w:val="00E535D2"/>
    <w:pPr>
      <w:adjustRightInd w:val="0"/>
      <w:snapToGrid w:val="0"/>
      <w:spacing w:line="300" w:lineRule="auto"/>
      <w:ind w:leftChars="400" w:left="400"/>
    </w:pPr>
    <w:rPr>
      <w:sz w:val="24"/>
    </w:r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C02F01"/>
    <w:pPr>
      <w:widowControl/>
      <w:spacing w:before="100" w:beforeAutospacing="1" w:after="100" w:afterAutospacing="1"/>
      <w:jc w:val="left"/>
    </w:pPr>
    <w:rPr>
      <w:rFonts w:ascii="宋体" w:hAnsi="宋体" w:cs="宋体"/>
      <w:kern w:val="0"/>
      <w:sz w:val="24"/>
    </w:rPr>
  </w:style>
  <w:style w:type="character" w:styleId="af3">
    <w:name w:val="Placeholder Text"/>
    <w:basedOn w:val="a0"/>
    <w:uiPriority w:val="99"/>
    <w:semiHidden/>
    <w:rsid w:val="00BF2D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1408">
      <w:bodyDiv w:val="1"/>
      <w:marLeft w:val="0"/>
      <w:marRight w:val="0"/>
      <w:marTop w:val="0"/>
      <w:marBottom w:val="0"/>
      <w:divBdr>
        <w:top w:val="none" w:sz="0" w:space="0" w:color="auto"/>
        <w:left w:val="none" w:sz="0" w:space="0" w:color="auto"/>
        <w:bottom w:val="none" w:sz="0" w:space="0" w:color="auto"/>
        <w:right w:val="none" w:sz="0" w:space="0" w:color="auto"/>
      </w:divBdr>
      <w:divsChild>
        <w:div w:id="701169741">
          <w:marLeft w:val="0"/>
          <w:marRight w:val="0"/>
          <w:marTop w:val="0"/>
          <w:marBottom w:val="0"/>
          <w:divBdr>
            <w:top w:val="none" w:sz="0" w:space="0" w:color="auto"/>
            <w:left w:val="none" w:sz="0" w:space="0" w:color="auto"/>
            <w:bottom w:val="none" w:sz="0" w:space="0" w:color="auto"/>
            <w:right w:val="none" w:sz="0" w:space="0" w:color="auto"/>
          </w:divBdr>
          <w:divsChild>
            <w:div w:id="11919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275911496">
      <w:bodyDiv w:val="1"/>
      <w:marLeft w:val="0"/>
      <w:marRight w:val="0"/>
      <w:marTop w:val="0"/>
      <w:marBottom w:val="0"/>
      <w:divBdr>
        <w:top w:val="none" w:sz="0" w:space="0" w:color="auto"/>
        <w:left w:val="none" w:sz="0" w:space="0" w:color="auto"/>
        <w:bottom w:val="none" w:sz="0" w:space="0" w:color="auto"/>
        <w:right w:val="none" w:sz="0" w:space="0" w:color="auto"/>
      </w:divBdr>
    </w:div>
    <w:div w:id="308706939">
      <w:bodyDiv w:val="1"/>
      <w:marLeft w:val="0"/>
      <w:marRight w:val="0"/>
      <w:marTop w:val="0"/>
      <w:marBottom w:val="0"/>
      <w:divBdr>
        <w:top w:val="none" w:sz="0" w:space="0" w:color="auto"/>
        <w:left w:val="none" w:sz="0" w:space="0" w:color="auto"/>
        <w:bottom w:val="none" w:sz="0" w:space="0" w:color="auto"/>
        <w:right w:val="none" w:sz="0" w:space="0" w:color="auto"/>
      </w:divBdr>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1400251806">
      <w:bodyDiv w:val="1"/>
      <w:marLeft w:val="0"/>
      <w:marRight w:val="0"/>
      <w:marTop w:val="0"/>
      <w:marBottom w:val="0"/>
      <w:divBdr>
        <w:top w:val="none" w:sz="0" w:space="0" w:color="auto"/>
        <w:left w:val="none" w:sz="0" w:space="0" w:color="auto"/>
        <w:bottom w:val="none" w:sz="0" w:space="0" w:color="auto"/>
        <w:right w:val="none" w:sz="0" w:space="0" w:color="auto"/>
      </w:divBdr>
    </w:div>
    <w:div w:id="1476682841">
      <w:bodyDiv w:val="1"/>
      <w:marLeft w:val="0"/>
      <w:marRight w:val="0"/>
      <w:marTop w:val="0"/>
      <w:marBottom w:val="0"/>
      <w:divBdr>
        <w:top w:val="none" w:sz="0" w:space="0" w:color="auto"/>
        <w:left w:val="none" w:sz="0" w:space="0" w:color="auto"/>
        <w:bottom w:val="none" w:sz="0" w:space="0" w:color="auto"/>
        <w:right w:val="none" w:sz="0" w:space="0" w:color="auto"/>
      </w:divBdr>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42080222">
      <w:bodyDiv w:val="1"/>
      <w:marLeft w:val="0"/>
      <w:marRight w:val="0"/>
      <w:marTop w:val="0"/>
      <w:marBottom w:val="0"/>
      <w:divBdr>
        <w:top w:val="none" w:sz="0" w:space="0" w:color="auto"/>
        <w:left w:val="none" w:sz="0" w:space="0" w:color="auto"/>
        <w:bottom w:val="none" w:sz="0" w:space="0" w:color="auto"/>
        <w:right w:val="none" w:sz="0" w:space="0" w:color="auto"/>
      </w:divBdr>
    </w:div>
    <w:div w:id="1670868469">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66EE0-FB02-4CB3-9BF1-CEF74C03C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17</Pages>
  <Words>1444</Words>
  <Characters>8236</Characters>
  <Application>Microsoft Office Word</Application>
  <DocSecurity>0</DocSecurity>
  <PresentationFormat/>
  <Lines>68</Lines>
  <Paragraphs>19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Manager/>
  <Company>HIT-ICES</Company>
  <LinksUpToDate>false</LinksUpToDate>
  <CharactersWithSpaces>9661</CharactersWithSpaces>
  <SharedDoc>false</SharedDoc>
  <HLinks>
    <vt:vector size="138" baseType="variant">
      <vt:variant>
        <vt:i4>1703991</vt:i4>
      </vt:variant>
      <vt:variant>
        <vt:i4>134</vt:i4>
      </vt:variant>
      <vt:variant>
        <vt:i4>0</vt:i4>
      </vt:variant>
      <vt:variant>
        <vt:i4>5</vt:i4>
      </vt:variant>
      <vt:variant>
        <vt:lpwstr/>
      </vt:variant>
      <vt:variant>
        <vt:lpwstr>_Toc527037685</vt:lpwstr>
      </vt:variant>
      <vt:variant>
        <vt:i4>1703991</vt:i4>
      </vt:variant>
      <vt:variant>
        <vt:i4>128</vt:i4>
      </vt:variant>
      <vt:variant>
        <vt:i4>0</vt:i4>
      </vt:variant>
      <vt:variant>
        <vt:i4>5</vt:i4>
      </vt:variant>
      <vt:variant>
        <vt:lpwstr/>
      </vt:variant>
      <vt:variant>
        <vt:lpwstr>_Toc527037684</vt:lpwstr>
      </vt:variant>
      <vt:variant>
        <vt:i4>1703991</vt:i4>
      </vt:variant>
      <vt:variant>
        <vt:i4>122</vt:i4>
      </vt:variant>
      <vt:variant>
        <vt:i4>0</vt:i4>
      </vt:variant>
      <vt:variant>
        <vt:i4>5</vt:i4>
      </vt:variant>
      <vt:variant>
        <vt:lpwstr/>
      </vt:variant>
      <vt:variant>
        <vt:lpwstr>_Toc527037683</vt:lpwstr>
      </vt:variant>
      <vt:variant>
        <vt:i4>1703991</vt:i4>
      </vt:variant>
      <vt:variant>
        <vt:i4>116</vt:i4>
      </vt:variant>
      <vt:variant>
        <vt:i4>0</vt:i4>
      </vt:variant>
      <vt:variant>
        <vt:i4>5</vt:i4>
      </vt:variant>
      <vt:variant>
        <vt:lpwstr/>
      </vt:variant>
      <vt:variant>
        <vt:lpwstr>_Toc527037682</vt:lpwstr>
      </vt:variant>
      <vt:variant>
        <vt:i4>1703991</vt:i4>
      </vt:variant>
      <vt:variant>
        <vt:i4>110</vt:i4>
      </vt:variant>
      <vt:variant>
        <vt:i4>0</vt:i4>
      </vt:variant>
      <vt:variant>
        <vt:i4>5</vt:i4>
      </vt:variant>
      <vt:variant>
        <vt:lpwstr/>
      </vt:variant>
      <vt:variant>
        <vt:lpwstr>_Toc527037681</vt:lpwstr>
      </vt:variant>
      <vt:variant>
        <vt:i4>1703991</vt:i4>
      </vt:variant>
      <vt:variant>
        <vt:i4>104</vt:i4>
      </vt:variant>
      <vt:variant>
        <vt:i4>0</vt:i4>
      </vt:variant>
      <vt:variant>
        <vt:i4>5</vt:i4>
      </vt:variant>
      <vt:variant>
        <vt:lpwstr/>
      </vt:variant>
      <vt:variant>
        <vt:lpwstr>_Toc527037680</vt:lpwstr>
      </vt:variant>
      <vt:variant>
        <vt:i4>1376311</vt:i4>
      </vt:variant>
      <vt:variant>
        <vt:i4>98</vt:i4>
      </vt:variant>
      <vt:variant>
        <vt:i4>0</vt:i4>
      </vt:variant>
      <vt:variant>
        <vt:i4>5</vt:i4>
      </vt:variant>
      <vt:variant>
        <vt:lpwstr/>
      </vt:variant>
      <vt:variant>
        <vt:lpwstr>_Toc527037679</vt:lpwstr>
      </vt:variant>
      <vt:variant>
        <vt:i4>1376311</vt:i4>
      </vt:variant>
      <vt:variant>
        <vt:i4>92</vt:i4>
      </vt:variant>
      <vt:variant>
        <vt:i4>0</vt:i4>
      </vt:variant>
      <vt:variant>
        <vt:i4>5</vt:i4>
      </vt:variant>
      <vt:variant>
        <vt:lpwstr/>
      </vt:variant>
      <vt:variant>
        <vt:lpwstr>_Toc527037678</vt:lpwstr>
      </vt:variant>
      <vt:variant>
        <vt:i4>1376311</vt:i4>
      </vt:variant>
      <vt:variant>
        <vt:i4>86</vt:i4>
      </vt:variant>
      <vt:variant>
        <vt:i4>0</vt:i4>
      </vt:variant>
      <vt:variant>
        <vt:i4>5</vt:i4>
      </vt:variant>
      <vt:variant>
        <vt:lpwstr/>
      </vt:variant>
      <vt:variant>
        <vt:lpwstr>_Toc527037677</vt:lpwstr>
      </vt:variant>
      <vt:variant>
        <vt:i4>1376311</vt:i4>
      </vt:variant>
      <vt:variant>
        <vt:i4>80</vt:i4>
      </vt:variant>
      <vt:variant>
        <vt:i4>0</vt:i4>
      </vt:variant>
      <vt:variant>
        <vt:i4>5</vt:i4>
      </vt:variant>
      <vt:variant>
        <vt:lpwstr/>
      </vt:variant>
      <vt:variant>
        <vt:lpwstr>_Toc527037676</vt:lpwstr>
      </vt:variant>
      <vt:variant>
        <vt:i4>1376311</vt:i4>
      </vt:variant>
      <vt:variant>
        <vt:i4>74</vt:i4>
      </vt:variant>
      <vt:variant>
        <vt:i4>0</vt:i4>
      </vt:variant>
      <vt:variant>
        <vt:i4>5</vt:i4>
      </vt:variant>
      <vt:variant>
        <vt:lpwstr/>
      </vt:variant>
      <vt:variant>
        <vt:lpwstr>_Toc527037675</vt:lpwstr>
      </vt:variant>
      <vt:variant>
        <vt:i4>1376311</vt:i4>
      </vt:variant>
      <vt:variant>
        <vt:i4>68</vt:i4>
      </vt:variant>
      <vt:variant>
        <vt:i4>0</vt:i4>
      </vt:variant>
      <vt:variant>
        <vt:i4>5</vt:i4>
      </vt:variant>
      <vt:variant>
        <vt:lpwstr/>
      </vt:variant>
      <vt:variant>
        <vt:lpwstr>_Toc527037674</vt:lpwstr>
      </vt:variant>
      <vt:variant>
        <vt:i4>1376311</vt:i4>
      </vt:variant>
      <vt:variant>
        <vt:i4>62</vt:i4>
      </vt:variant>
      <vt:variant>
        <vt:i4>0</vt:i4>
      </vt:variant>
      <vt:variant>
        <vt:i4>5</vt:i4>
      </vt:variant>
      <vt:variant>
        <vt:lpwstr/>
      </vt:variant>
      <vt:variant>
        <vt:lpwstr>_Toc527037673</vt:lpwstr>
      </vt:variant>
      <vt:variant>
        <vt:i4>1376311</vt:i4>
      </vt:variant>
      <vt:variant>
        <vt:i4>56</vt:i4>
      </vt:variant>
      <vt:variant>
        <vt:i4>0</vt:i4>
      </vt:variant>
      <vt:variant>
        <vt:i4>5</vt:i4>
      </vt:variant>
      <vt:variant>
        <vt:lpwstr/>
      </vt:variant>
      <vt:variant>
        <vt:lpwstr>_Toc527037672</vt:lpwstr>
      </vt:variant>
      <vt:variant>
        <vt:i4>1376311</vt:i4>
      </vt:variant>
      <vt:variant>
        <vt:i4>50</vt:i4>
      </vt:variant>
      <vt:variant>
        <vt:i4>0</vt:i4>
      </vt:variant>
      <vt:variant>
        <vt:i4>5</vt:i4>
      </vt:variant>
      <vt:variant>
        <vt:lpwstr/>
      </vt:variant>
      <vt:variant>
        <vt:lpwstr>_Toc527037671</vt:lpwstr>
      </vt:variant>
      <vt:variant>
        <vt:i4>1376311</vt:i4>
      </vt:variant>
      <vt:variant>
        <vt:i4>44</vt:i4>
      </vt:variant>
      <vt:variant>
        <vt:i4>0</vt:i4>
      </vt:variant>
      <vt:variant>
        <vt:i4>5</vt:i4>
      </vt:variant>
      <vt:variant>
        <vt:lpwstr/>
      </vt:variant>
      <vt:variant>
        <vt:lpwstr>_Toc527037670</vt:lpwstr>
      </vt:variant>
      <vt:variant>
        <vt:i4>1310775</vt:i4>
      </vt:variant>
      <vt:variant>
        <vt:i4>38</vt:i4>
      </vt:variant>
      <vt:variant>
        <vt:i4>0</vt:i4>
      </vt:variant>
      <vt:variant>
        <vt:i4>5</vt:i4>
      </vt:variant>
      <vt:variant>
        <vt:lpwstr/>
      </vt:variant>
      <vt:variant>
        <vt:lpwstr>_Toc527037669</vt:lpwstr>
      </vt:variant>
      <vt:variant>
        <vt:i4>1310775</vt:i4>
      </vt:variant>
      <vt:variant>
        <vt:i4>32</vt:i4>
      </vt:variant>
      <vt:variant>
        <vt:i4>0</vt:i4>
      </vt:variant>
      <vt:variant>
        <vt:i4>5</vt:i4>
      </vt:variant>
      <vt:variant>
        <vt:lpwstr/>
      </vt:variant>
      <vt:variant>
        <vt:lpwstr>_Toc527037668</vt:lpwstr>
      </vt:variant>
      <vt:variant>
        <vt:i4>1310775</vt:i4>
      </vt:variant>
      <vt:variant>
        <vt:i4>26</vt:i4>
      </vt:variant>
      <vt:variant>
        <vt:i4>0</vt:i4>
      </vt:variant>
      <vt:variant>
        <vt:i4>5</vt:i4>
      </vt:variant>
      <vt:variant>
        <vt:lpwstr/>
      </vt:variant>
      <vt:variant>
        <vt:lpwstr>_Toc527037667</vt:lpwstr>
      </vt:variant>
      <vt:variant>
        <vt:i4>1310775</vt:i4>
      </vt:variant>
      <vt:variant>
        <vt:i4>20</vt:i4>
      </vt:variant>
      <vt:variant>
        <vt:i4>0</vt:i4>
      </vt:variant>
      <vt:variant>
        <vt:i4>5</vt:i4>
      </vt:variant>
      <vt:variant>
        <vt:lpwstr/>
      </vt:variant>
      <vt:variant>
        <vt:lpwstr>_Toc527037666</vt:lpwstr>
      </vt:variant>
      <vt:variant>
        <vt:i4>1310775</vt:i4>
      </vt:variant>
      <vt:variant>
        <vt:i4>14</vt:i4>
      </vt:variant>
      <vt:variant>
        <vt:i4>0</vt:i4>
      </vt:variant>
      <vt:variant>
        <vt:i4>5</vt:i4>
      </vt:variant>
      <vt:variant>
        <vt:lpwstr/>
      </vt:variant>
      <vt:variant>
        <vt:lpwstr>_Toc527037665</vt:lpwstr>
      </vt:variant>
      <vt:variant>
        <vt:i4>1310775</vt:i4>
      </vt:variant>
      <vt:variant>
        <vt:i4>8</vt:i4>
      </vt:variant>
      <vt:variant>
        <vt:i4>0</vt:i4>
      </vt:variant>
      <vt:variant>
        <vt:i4>5</vt:i4>
      </vt:variant>
      <vt:variant>
        <vt:lpwstr/>
      </vt:variant>
      <vt:variant>
        <vt:lpwstr>_Toc527037664</vt:lpwstr>
      </vt:variant>
      <vt:variant>
        <vt:i4>1310775</vt:i4>
      </vt:variant>
      <vt:variant>
        <vt:i4>2</vt:i4>
      </vt:variant>
      <vt:variant>
        <vt:i4>0</vt:i4>
      </vt:variant>
      <vt:variant>
        <vt:i4>5</vt:i4>
      </vt:variant>
      <vt:variant>
        <vt:lpwstr/>
      </vt:variant>
      <vt:variant>
        <vt:lpwstr>_Toc527037663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吴 雄涛</cp:lastModifiedBy>
  <cp:revision>5</cp:revision>
  <cp:lastPrinted>2008-09-02T05:16:00Z</cp:lastPrinted>
  <dcterms:created xsi:type="dcterms:W3CDTF">2021-10-19T09:10:00Z</dcterms:created>
  <dcterms:modified xsi:type="dcterms:W3CDTF">2021-11-01T11:53:00Z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